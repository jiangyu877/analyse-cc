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B4736">
      <w:pPr>
        <w:spacing w:before="1600"/>
        <w:jc w:val="center"/>
      </w:pPr>
      <w:r>
        <w:rPr>
          <w:rFonts w:ascii="黑体" w:hAnsi="黑体" w:eastAsia="黑体"/>
          <w:b/>
          <w:color w:val="1F4E79"/>
          <w:sz w:val="48"/>
        </w:rPr>
        <w:t>数据库实训课程</w:t>
      </w:r>
      <w:r>
        <w:rPr>
          <w:rFonts w:ascii="黑体" w:hAnsi="黑体" w:eastAsia="黑体"/>
          <w:b/>
          <w:color w:val="1F4E79"/>
          <w:sz w:val="48"/>
        </w:rPr>
        <w:br w:type="textWrapping"/>
      </w:r>
      <w:r>
        <w:rPr>
          <w:rFonts w:ascii="黑体" w:hAnsi="黑体" w:eastAsia="黑体"/>
          <w:b/>
          <w:color w:val="1F4E79"/>
          <w:sz w:val="44"/>
        </w:rPr>
        <w:t>用户消费管理与分析预测系统</w:t>
      </w:r>
    </w:p>
    <w:p w14:paraId="2521C761">
      <w:pPr>
        <w:spacing w:before="600"/>
        <w:jc w:val="center"/>
      </w:pPr>
      <w:r>
        <w:rPr>
          <w:rFonts w:ascii="Times New Roman" w:hAnsi="Times New Roman" w:eastAsia="Times New Roman"/>
          <w:b/>
          <w:sz w:val="30"/>
        </w:rPr>
        <w:t>PostgreSQL18+Python3.12+FlaskWeb+Gradio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CAB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05EA6B7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91D1753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39AA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CF7F0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课程性质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EB19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数据库综合实训课程</w:t>
            </w:r>
          </w:p>
        </w:tc>
      </w:tr>
      <w:tr w14:paraId="69F5E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BEA2BD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课程周期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76A9B4F">
            <w:pPr>
              <w:spacing w:before="0" w:after="0" w:line="252" w:lineRule="auto"/>
            </w:pPr>
            <w:r>
              <w:rPr>
                <w:rFonts w:hint="eastAsia"/>
                <w:b w:val="0"/>
                <w:sz w:val="20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b w:val="0"/>
                <w:sz w:val="20"/>
              </w:rPr>
              <w:t>周，共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32</w:t>
            </w:r>
            <w:r>
              <w:rPr>
                <w:rFonts w:ascii="Times New Roman" w:hAnsi="Times New Roman" w:eastAsia="宋体"/>
                <w:b w:val="0"/>
                <w:sz w:val="20"/>
              </w:rPr>
              <w:t>课时，建议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10</w:t>
            </w:r>
            <w:r>
              <w:rPr>
                <w:rFonts w:ascii="Times New Roman" w:hAnsi="Times New Roman" w:eastAsia="宋体"/>
                <w:b w:val="0"/>
                <w:sz w:val="20"/>
              </w:rPr>
              <w:t>天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内</w:t>
            </w:r>
            <w:r>
              <w:rPr>
                <w:rFonts w:ascii="Times New Roman" w:hAnsi="Times New Roman" w:eastAsia="宋体"/>
                <w:b w:val="0"/>
                <w:sz w:val="20"/>
              </w:rPr>
              <w:t>完成</w:t>
            </w:r>
          </w:p>
        </w:tc>
      </w:tr>
      <w:tr w14:paraId="1DD3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21D59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项目定位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43231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从0到1完成一个完整可运行的信息系统</w:t>
            </w:r>
          </w:p>
        </w:tc>
      </w:tr>
      <w:tr w14:paraId="0A8E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9D744E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数据库版本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AB41D7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PostgreSQL18.4，统一使用PostgreSQL18系列特性</w:t>
            </w:r>
          </w:p>
        </w:tc>
      </w:tr>
      <w:tr w14:paraId="687F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3C31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开发语言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D872A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Python3.12</w:t>
            </w:r>
          </w:p>
        </w:tc>
      </w:tr>
      <w:tr w14:paraId="11BB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1D958A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Web系统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E16BCF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FlaskWeb业务管理系统</w:t>
            </w:r>
          </w:p>
        </w:tc>
      </w:tr>
      <w:tr w14:paraId="2EA3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FDDB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算法系统</w:t>
            </w:r>
          </w:p>
        </w:tc>
        <w:tc>
          <w:tcPr>
            <w:tcW w:w="4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DC7D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Gradio分析预测工作台</w:t>
            </w:r>
          </w:p>
        </w:tc>
      </w:tr>
    </w:tbl>
    <w:p w14:paraId="10F5999F">
      <w:pPr>
        <w:spacing w:after="40"/>
      </w:pPr>
    </w:p>
    <w:p w14:paraId="0634780E">
      <w:pPr>
        <w:spacing w:before="800"/>
        <w:jc w:val="center"/>
        <w:rPr>
          <w:rFonts w:ascii="Times New Roman" w:hAnsi="Times New Roman" w:eastAsia="宋体"/>
          <w:b w:val="0"/>
          <w:sz w:val="22"/>
        </w:rPr>
      </w:pPr>
    </w:p>
    <w:p w14:paraId="6FB0F039">
      <w:pPr>
        <w:spacing w:before="800"/>
        <w:jc w:val="center"/>
      </w:pPr>
      <w:r>
        <w:rPr>
          <w:rFonts w:ascii="Times New Roman" w:hAnsi="Times New Roman" w:eastAsia="宋体"/>
          <w:b w:val="0"/>
          <w:sz w:val="22"/>
        </w:rPr>
        <w:br w:type="textWrapping"/>
      </w:r>
      <w:r>
        <w:rPr>
          <w:rFonts w:ascii="Times New Roman" w:hAnsi="Times New Roman" w:eastAsia="宋体"/>
          <w:b w:val="0"/>
          <w:sz w:val="22"/>
        </w:rPr>
        <w:t>日期：2026年7月</w:t>
      </w:r>
    </w:p>
    <w:p w14:paraId="7172FBF3">
      <w:r>
        <w:br w:type="page"/>
      </w:r>
    </w:p>
    <w:p w14:paraId="61D62571">
      <w:pPr>
        <w:pStyle w:val="3"/>
        <w:spacing w:before="160" w:after="80"/>
        <w:jc w:val="center"/>
      </w:pPr>
      <w:r>
        <w:rPr>
          <w:rFonts w:ascii="黑体" w:hAnsi="黑体" w:eastAsia="黑体"/>
          <w:b/>
          <w:color w:val="1F4E79"/>
          <w:sz w:val="32"/>
        </w:rPr>
        <w:t>目</w:t>
      </w:r>
      <w:r>
        <w:rPr>
          <w:rFonts w:hint="eastAsia" w:ascii="黑体" w:hAnsi="黑体" w:eastAsia="黑体"/>
          <w:b/>
          <w:color w:val="1F4E79"/>
          <w:sz w:val="32"/>
          <w:lang w:val="en-US" w:eastAsia="zh-CN"/>
        </w:rPr>
        <w:t xml:space="preserve"> </w:t>
      </w:r>
      <w:r>
        <w:rPr>
          <w:rFonts w:ascii="黑体" w:hAnsi="黑体" w:eastAsia="黑体"/>
          <w:b/>
          <w:color w:val="1F4E79"/>
          <w:sz w:val="32"/>
        </w:rPr>
        <w:t>录</w:t>
      </w:r>
    </w:p>
    <w:p w14:paraId="32E05641">
      <w:pPr>
        <w:spacing w:after="20"/>
        <w:ind w:left="113"/>
        <w:rPr>
          <w:rFonts w:ascii="Times New Roman" w:hAnsi="Times New Roman" w:eastAsia="宋体"/>
          <w:b w:val="0"/>
          <w:sz w:val="24"/>
          <w:szCs w:val="28"/>
        </w:rPr>
      </w:pPr>
    </w:p>
    <w:p w14:paraId="1BBF533B">
      <w:pPr>
        <w:spacing w:after="20"/>
        <w:ind w:left="113"/>
        <w:rPr>
          <w:rFonts w:ascii="Times New Roman" w:hAnsi="Times New Roman" w:eastAsia="宋体"/>
          <w:b w:val="0"/>
          <w:sz w:val="24"/>
          <w:szCs w:val="28"/>
        </w:rPr>
      </w:pPr>
    </w:p>
    <w:p w14:paraId="706A441D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一、课程基本信息与实训定位</w:t>
      </w:r>
    </w:p>
    <w:p w14:paraId="1C3723CC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二、课时教学安排</w:t>
      </w:r>
    </w:p>
    <w:p w14:paraId="5762A42E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三、项目业务背景与系统建设目标</w:t>
      </w:r>
    </w:p>
    <w:p w14:paraId="5307FA47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四、系统总体架构与技术路线</w:t>
      </w:r>
    </w:p>
    <w:p w14:paraId="4B9CDF6C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五、实训数据设计与功能任务清单</w:t>
      </w:r>
    </w:p>
    <w:p w14:paraId="554D9F73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六、分析预测目标与算法任务设计</w:t>
      </w:r>
    </w:p>
    <w:p w14:paraId="7A1536BA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七、PostgreSQL18数据库原始设计</w:t>
      </w:r>
    </w:p>
    <w:p w14:paraId="656AF687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八、数据库详细设计与DDL实现</w:t>
      </w:r>
    </w:p>
    <w:p w14:paraId="2A9EC04F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九、数据库开发重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  <w:szCs w:val="28"/>
        </w:rPr>
        <w:t>点与SQL实训任务</w:t>
      </w:r>
    </w:p>
    <w:p w14:paraId="58CBF954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十、FlaskWeb系统开发过程文档</w:t>
      </w:r>
    </w:p>
    <w:p w14:paraId="19BD2392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十一、Gradio算法系统开发过程文档</w:t>
      </w:r>
    </w:p>
    <w:p w14:paraId="092C2CA9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十二、系统集成、部署与运行方案</w:t>
      </w:r>
    </w:p>
    <w:p w14:paraId="632059BD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十三、测试方案、验收标准与评分细则</w:t>
      </w:r>
    </w:p>
    <w:p w14:paraId="1C4BB45A">
      <w:pPr>
        <w:spacing w:after="20" w:line="480" w:lineRule="auto"/>
        <w:ind w:left="113"/>
        <w:rPr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十四、学生提交成果与教师检查清单</w:t>
      </w:r>
    </w:p>
    <w:p w14:paraId="7D7EA206">
      <w:pPr>
        <w:spacing w:after="20" w:line="480" w:lineRule="auto"/>
        <w:ind w:left="113"/>
        <w:rPr>
          <w:rFonts w:ascii="Times New Roman" w:hAnsi="Times New Roman" w:eastAsia="宋体"/>
          <w:b w:val="0"/>
          <w:sz w:val="24"/>
          <w:szCs w:val="28"/>
        </w:rPr>
      </w:pPr>
      <w:r>
        <w:rPr>
          <w:rFonts w:ascii="Times New Roman" w:hAnsi="Times New Roman" w:eastAsia="宋体"/>
          <w:b w:val="0"/>
          <w:sz w:val="24"/>
          <w:szCs w:val="28"/>
        </w:rPr>
        <w:t>十五、附录：核心代码骨架与SQL任务模板</w:t>
      </w:r>
    </w:p>
    <w:p w14:paraId="77B9B554">
      <w:pPr>
        <w:spacing w:after="20" w:line="480" w:lineRule="auto"/>
        <w:ind w:left="113"/>
        <w:rPr>
          <w:rFonts w:ascii="Times New Roman" w:hAnsi="Times New Roman" w:eastAsia="宋体"/>
          <w:b w:val="0"/>
          <w:sz w:val="24"/>
          <w:szCs w:val="28"/>
        </w:rPr>
      </w:pPr>
    </w:p>
    <w:p w14:paraId="0D138850">
      <w:r>
        <w:br w:type="page"/>
      </w:r>
    </w:p>
    <w:p w14:paraId="396E4219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一、课程基本信息与实训定位</w:t>
      </w:r>
    </w:p>
    <w:p w14:paraId="4E8AF8EF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采用项目驱动方式完成“用户消费管理与分析预测系统”。系统以PostgreSQL18作为核心数据库，Python3.12作为开发语言，FlaskWeb负责业务管理与可视化界面，Gradio负责算法分析与预测交互。课程要求学生在1周20课时内，从0到1完成需求分析、数据库原始设计、数据库实现、业务系统开发、分析预测、系统测试和答辩验收。</w:t>
      </w:r>
    </w:p>
    <w:p w14:paraId="7EEE7203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方案强调数据库实训属性。系统功能不能停留在页面展示和简单增删改查，而必须体现数据库设计、关系约束、事务控制、索引优化、分区表、物化视图、函数、触发器、查询计划分析、数据分析结果落库等核心能力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B5B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EAF2F8"/>
          </w:tcPr>
          <w:p w14:paraId="02A07CE2">
            <w:pPr>
              <w:spacing w:after="40"/>
            </w:pPr>
            <w:r>
              <w:rPr>
                <w:rFonts w:ascii="黑体" w:hAnsi="黑体" w:eastAsia="黑体"/>
                <w:b/>
                <w:color w:val="1F4E79"/>
                <w:sz w:val="21"/>
              </w:rPr>
              <w:t>课程定位</w:t>
            </w:r>
          </w:p>
          <w:p w14:paraId="22DB3643"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本项目是“数据库原理、数据库系统实现、Web信息系统开发、数据分析预测”的综合实训。FlaskWeb和Gradio是应用层载体，PostgreSQL18数据库设计与实现是课程主线。</w:t>
            </w:r>
          </w:p>
        </w:tc>
      </w:tr>
    </w:tbl>
    <w:p w14:paraId="382AFA9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8121"/>
      </w:tblGrid>
      <w:tr w14:paraId="009D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19D3ED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w="8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4E78DE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具体要求</w:t>
            </w:r>
          </w:p>
        </w:tc>
      </w:tr>
      <w:tr w14:paraId="5D99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A2E57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课程对象</w:t>
            </w:r>
          </w:p>
        </w:tc>
        <w:tc>
          <w:tcPr>
            <w:tcW w:w="8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4501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已学习数据库系统、SQL、Python基础</w:t>
            </w:r>
          </w:p>
        </w:tc>
      </w:tr>
      <w:tr w14:paraId="4DC0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5E048F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最终目标</w:t>
            </w:r>
          </w:p>
        </w:tc>
        <w:tc>
          <w:tcPr>
            <w:tcW w:w="8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7EB3F5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完成一个可运行、可演示、可验收、可继续扩展的信息系统</w:t>
            </w:r>
          </w:p>
        </w:tc>
      </w:tr>
      <w:tr w14:paraId="3927C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0374B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数据库要求</w:t>
            </w:r>
          </w:p>
        </w:tc>
        <w:tc>
          <w:tcPr>
            <w:tcW w:w="8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6BD5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必须完成原始设计、逻辑设计、物理设计、DDL、DML、索引、视图、函数、触发器、事务与性能分析</w:t>
            </w:r>
          </w:p>
        </w:tc>
      </w:tr>
      <w:tr w14:paraId="6533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76BDC5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Web要求</w:t>
            </w:r>
          </w:p>
        </w:tc>
        <w:tc>
          <w:tcPr>
            <w:tcW w:w="8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DF828A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必须完成美观实用的FlaskWeb系统，包括登录、侧边栏、数据表格、搜索筛选、分页、图表、详情页和操作反馈</w:t>
            </w:r>
          </w:p>
        </w:tc>
      </w:tr>
      <w:tr w14:paraId="66D6F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FF2D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算法要求</w:t>
            </w:r>
          </w:p>
        </w:tc>
        <w:tc>
          <w:tcPr>
            <w:tcW w:w="8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379F4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必须完成至少3项分析预测任务，并将结果写入PostgreSQL18的ml或ads层表中</w:t>
            </w:r>
          </w:p>
        </w:tc>
      </w:tr>
      <w:tr w14:paraId="7374D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9E8C45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验收方式</w:t>
            </w:r>
          </w:p>
        </w:tc>
        <w:tc>
          <w:tcPr>
            <w:tcW w:w="81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927556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代码检查、数据库检查、系统演示、SQL问答、开发文档、答辩汇报</w:t>
            </w:r>
          </w:p>
        </w:tc>
      </w:tr>
    </w:tbl>
    <w:p w14:paraId="28FF1642">
      <w:pPr>
        <w:spacing w:after="40"/>
      </w:pPr>
    </w:p>
    <w:p w14:paraId="056BCBA7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1.1课程能力目标</w:t>
      </w:r>
    </w:p>
    <w:p w14:paraId="4296F965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能够根据业务需求完成数据库概念结构设计，形成实体、属性、关系和业务约束。</w:t>
      </w:r>
    </w:p>
    <w:p w14:paraId="6207A89D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能够将概念模型转换为关系模式，完成主键、外键、唯一约束、检查约束、默认值和数据类型设计。</w:t>
      </w:r>
    </w:p>
    <w:p w14:paraId="09286840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能够使用PostgreSQL18完成schema划分、表设计、索引设计、分区表、视图、物化视图、函数、触发器和事务控制。</w:t>
      </w:r>
    </w:p>
    <w:p w14:paraId="67F7428E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能够使用SQL完成消费统计、RFM分析、复购率分析、商品销售分析、时间趋势分析和用户画像分析。</w:t>
      </w:r>
    </w:p>
    <w:p w14:paraId="1808DA2F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能够使用FlaskWeb完成一个结构清晰、页面美观、功能完整、操作流畅的业务系统。</w:t>
      </w:r>
    </w:p>
    <w:p w14:paraId="01C57FED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能够使用Gradio完成用户分群、流失预测、消费金额预测、商品销量预测或推荐分析，并将模型结果回写数据库。</w:t>
      </w:r>
    </w:p>
    <w:p w14:paraId="2462E2D5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能够完成系统测试、性能分析和项目答辩，说明数据库设计的合理性、查询性能优化思路和算法结果业务价值。</w:t>
      </w:r>
    </w:p>
    <w:p w14:paraId="21F695FC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1.2课程成果要求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3240"/>
        <w:gridCol w:w="4596"/>
      </w:tblGrid>
      <w:tr w14:paraId="578D6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086E3B5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成果类别</w:t>
            </w:r>
          </w:p>
        </w:tc>
        <w:tc>
          <w:tcPr>
            <w:tcW w:w="3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3F79FE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最低要求</w:t>
            </w:r>
          </w:p>
        </w:tc>
        <w:tc>
          <w:tcPr>
            <w:tcW w:w="4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20AFF1B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优秀要求</w:t>
            </w:r>
          </w:p>
        </w:tc>
      </w:tr>
      <w:tr w14:paraId="5909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2F8A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数据库成果</w:t>
            </w:r>
          </w:p>
        </w:tc>
        <w:tc>
          <w:tcPr>
            <w:tcW w:w="3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6ECFF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DDL脚本、核心表、约束、基础索引、视图和测试数据</w:t>
            </w:r>
          </w:p>
        </w:tc>
        <w:tc>
          <w:tcPr>
            <w:tcW w:w="4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5450B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分区表、物化视图、触发器、函数、事务脚本、EXPLAIN分析报告完整</w:t>
            </w:r>
          </w:p>
        </w:tc>
      </w:tr>
      <w:tr w14:paraId="14B6B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8A8919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Web系统成果</w:t>
            </w:r>
          </w:p>
        </w:tc>
        <w:tc>
          <w:tcPr>
            <w:tcW w:w="3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EEB727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完成登录、客户、商品、订单、分析看板基本页面</w:t>
            </w:r>
          </w:p>
        </w:tc>
        <w:tc>
          <w:tcPr>
            <w:tcW w:w="4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B9BD7D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页面美观统一，支持搜索、分页、弹窗、状态标签、图表联动和异常提示</w:t>
            </w:r>
          </w:p>
        </w:tc>
      </w:tr>
      <w:tr w14:paraId="585C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F8C4F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算法成果</w:t>
            </w:r>
          </w:p>
        </w:tc>
        <w:tc>
          <w:tcPr>
            <w:tcW w:w="3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FCB3B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完成RFM分析、用户分群、一个预测模型</w:t>
            </w:r>
          </w:p>
        </w:tc>
        <w:tc>
          <w:tcPr>
            <w:tcW w:w="4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F3BD4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完成RFM、分群、流失预测、金额预测、销量预测和推荐分析，结果全部入库</w:t>
            </w:r>
          </w:p>
        </w:tc>
      </w:tr>
      <w:tr w14:paraId="7A46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396DCE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文档成果</w:t>
            </w:r>
          </w:p>
        </w:tc>
        <w:tc>
          <w:tcPr>
            <w:tcW w:w="3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2A6FA5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需求说明、数据库设计、运行说明</w:t>
            </w:r>
          </w:p>
        </w:tc>
        <w:tc>
          <w:tcPr>
            <w:tcW w:w="4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0A72C0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包含开发过程、测试记录、性能优化、模型评价和答辩材料</w:t>
            </w:r>
          </w:p>
        </w:tc>
      </w:tr>
      <w:tr w14:paraId="6457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EBA72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演示成果</w:t>
            </w:r>
          </w:p>
        </w:tc>
        <w:tc>
          <w:tcPr>
            <w:tcW w:w="3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A1B1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系统能够启动并完成基本流程</w:t>
            </w:r>
          </w:p>
        </w:tc>
        <w:tc>
          <w:tcPr>
            <w:tcW w:w="4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40300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能够现场演示从下单到分析预测再到结果展示的闭环</w:t>
            </w:r>
          </w:p>
        </w:tc>
      </w:tr>
    </w:tbl>
    <w:p w14:paraId="0838EAB8">
      <w:pPr>
        <w:spacing w:after="40"/>
      </w:pPr>
    </w:p>
    <w:p w14:paraId="6049FCCF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二、课时教学安排</w:t>
      </w:r>
    </w:p>
    <w:p w14:paraId="43A34E77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课程按</w:t>
      </w:r>
      <w:r>
        <w:rPr>
          <w:rFonts w:hint="eastAsia"/>
          <w:b w:val="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sz w:val="21"/>
        </w:rPr>
        <w:t>周</w:t>
      </w:r>
      <w:r>
        <w:rPr>
          <w:rFonts w:hint="eastAsia"/>
          <w:b w:val="0"/>
          <w:sz w:val="21"/>
          <w:lang w:val="en-US" w:eastAsia="zh-CN"/>
        </w:rPr>
        <w:t>32</w:t>
      </w:r>
      <w:r>
        <w:rPr>
          <w:rFonts w:ascii="Times New Roman" w:hAnsi="Times New Roman" w:eastAsia="宋体"/>
          <w:b w:val="0"/>
          <w:sz w:val="21"/>
        </w:rPr>
        <w:t>课时组织，建议</w:t>
      </w:r>
      <w:r>
        <w:rPr>
          <w:rFonts w:hint="eastAsia"/>
          <w:b w:val="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sz w:val="21"/>
        </w:rPr>
        <w:t>天完成，每天4</w:t>
      </w:r>
      <w:r>
        <w:rPr>
          <w:rFonts w:hint="eastAsia"/>
          <w:b w:val="0"/>
          <w:sz w:val="21"/>
          <w:lang w:val="en-US" w:eastAsia="zh-CN"/>
        </w:rPr>
        <w:t>-6</w:t>
      </w:r>
      <w:r>
        <w:rPr>
          <w:rFonts w:ascii="Times New Roman" w:hAnsi="Times New Roman" w:eastAsia="宋体"/>
          <w:b w:val="0"/>
          <w:sz w:val="21"/>
        </w:rPr>
        <w:t>课时。每个课时均包含明确任务、数据库重点、开发任务和可检查成果。可以根据学生基础压缩算法任务，但数据库设计与实现部分不得压缩。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695"/>
        <w:gridCol w:w="4412"/>
        <w:gridCol w:w="2562"/>
      </w:tblGrid>
      <w:tr w14:paraId="78F3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0C64B5F">
            <w:pPr>
              <w:spacing w:before="0" w:after="0" w:line="252" w:lineRule="auto"/>
              <w:jc w:val="center"/>
            </w:pP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0118738F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主题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A6A8D6E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主要任务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3B6B597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可检查成果</w:t>
            </w:r>
          </w:p>
        </w:tc>
      </w:tr>
      <w:tr w14:paraId="2BDB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0C5766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9E06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项目导入与业务理解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1CD2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消费管理业务流程、实训目标、系统边界和验收标准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DAF82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业务流程图草稿、角色分工表</w:t>
            </w:r>
          </w:p>
        </w:tc>
      </w:tr>
      <w:tr w14:paraId="35E5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0E1CE72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9DA763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环境搭建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E6D5ED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安装PostgreSQL18.4、Python3.12、虚拟环境、依赖包、数据库管理工具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95B3B5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环境检查截图、版本记录</w:t>
            </w:r>
          </w:p>
        </w:tc>
      </w:tr>
      <w:tr w14:paraId="5AE5B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AC0C2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3DF47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需求分析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F2091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梳理客户、商品、订单、支付、退款、消费流水、分析预测需求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D6A06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需求清单、功能模块表</w:t>
            </w:r>
          </w:p>
        </w:tc>
      </w:tr>
      <w:tr w14:paraId="6BE36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AE1E238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3FC91A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数据库原始设计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134C45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完成实体识别、ER关系、关系模式、范式分析、schema规划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C48F4A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ER说明、关系模式初稿</w:t>
            </w:r>
          </w:p>
        </w:tc>
      </w:tr>
      <w:tr w14:paraId="1204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0728CB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F3B8B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数据库建库建表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FA2A6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创建schema、核心表、主键、外键、唯一约束、检查约束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DE5FA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init_schema.sql、core_tables.sql</w:t>
            </w:r>
          </w:p>
        </w:tc>
      </w:tr>
      <w:tr w14:paraId="7A309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DEA7144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9ECE7C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数据字典与测试数据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CCD71D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完成数据字典、测试数据字段、CSV或SQL导入流程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D23197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数据字典、样例数据</w:t>
            </w:r>
          </w:p>
        </w:tc>
      </w:tr>
      <w:tr w14:paraId="537B4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27357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F7B8C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订单事务设计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10E2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实现下单、支付、退款、库存扣减和回滚逻辑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9A98D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事务脚本、异常案例记录</w:t>
            </w:r>
          </w:p>
        </w:tc>
      </w:tr>
      <w:tr w14:paraId="6D04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75BD004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1A0B1D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函数与触发器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3CFA3F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实现更新时间触发器、审计日志触发器、订单金额校验函数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8C4844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function_trigger.sql</w:t>
            </w:r>
          </w:p>
        </w:tc>
      </w:tr>
      <w:tr w14:paraId="226BD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BE466">
            <w:pPr>
              <w:spacing w:before="0" w:after="0" w:line="252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233A3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SQL分析任务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B3BAD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完成日销售额、商品排行、用户消费、复购率、客单价等统计SQL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C4D6D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analysis_sql.sql</w:t>
            </w:r>
          </w:p>
        </w:tc>
      </w:tr>
      <w:tr w14:paraId="397D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0792257">
            <w:pPr>
              <w:spacing w:before="0" w:after="0" w:line="252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17078A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索引与查询优化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DA5C4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设计复合索引、执行EXPLAINANALYZE、比较优化前后性能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679C3A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性能分析表、截图记录</w:t>
            </w:r>
          </w:p>
        </w:tc>
      </w:tr>
      <w:tr w14:paraId="6274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EED6DA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9E346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分区表与物化视图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B7FD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完成消费流水按月分区、Dashboard物化视图、刷新策略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3141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partition_mv.sql</w:t>
            </w:r>
          </w:p>
        </w:tc>
      </w:tr>
      <w:tr w14:paraId="08FD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C29DA70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B9F376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FlaskWeb框架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E6C842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创建应用工厂、Blueprint、配置文件、数据库连接和基础模板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F6EC77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可运行Flask框架</w:t>
            </w:r>
          </w:p>
        </w:tc>
      </w:tr>
      <w:tr w14:paraId="66D6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6D72E7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ED64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FlaskWeb业务页面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6D35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完成客户、商品、订单、支付、退款的核心页面和表单校验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524E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业务页面演示</w:t>
            </w:r>
          </w:p>
        </w:tc>
      </w:tr>
      <w:tr w14:paraId="7A13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DFA3C9B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C1F284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FlaskWeb美化与看板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D4B663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完成侧边栏、卡片、图表、表格、详情页、状态标签和响应式布局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396102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美观Dashboard页面</w:t>
            </w:r>
          </w:p>
        </w:tc>
      </w:tr>
      <w:tr w14:paraId="0FE4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9DC197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72B99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数据分析模块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AF901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完成RFM计算、用户画像、商品销售、城市消费、会员消费分析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FBA71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ads层结果表、分析页面</w:t>
            </w:r>
          </w:p>
        </w:tc>
      </w:tr>
      <w:tr w14:paraId="1EBE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0A5007E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3798CB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Gradio算法工作台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422AD8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完成RFM、聚类、流失预测或消费金额预测界面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1C5094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Gradio可运行界面</w:t>
            </w:r>
          </w:p>
        </w:tc>
      </w:tr>
      <w:tr w14:paraId="1D983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FFA157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C8C3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算法结果回写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191F5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将模型任务、指标、预测结果写入ml层表，并在FlaskWeb查询展示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853C1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ml层结果表、预测展示页</w:t>
            </w:r>
          </w:p>
        </w:tc>
      </w:tr>
      <w:tr w14:paraId="230DB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51C8994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10D0EB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系统集成与测试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618BDF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完成FlaskWeb、Gradio、PostgreSQL18联调，检查业务闭环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B46674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测试记录、问题清单</w:t>
            </w:r>
          </w:p>
        </w:tc>
      </w:tr>
      <w:tr w14:paraId="68EC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0A85B1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292A8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部署与验收准备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2907C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整理运行说明、数据库脚本、账号、演示数据、答辩PPT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C1FD0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提交包初稿</w:t>
            </w:r>
          </w:p>
        </w:tc>
      </w:tr>
      <w:tr w14:paraId="1AEF0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E1A151D">
            <w:pPr>
              <w:spacing w:before="0" w:after="0" w:line="252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6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9E9D61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答辩与验收</w:t>
            </w:r>
          </w:p>
        </w:tc>
        <w:tc>
          <w:tcPr>
            <w:tcW w:w="4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656CF4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演示系统、回答数据库设计与SQL优化问题、提交最终材料</w:t>
            </w:r>
          </w:p>
        </w:tc>
        <w:tc>
          <w:tcPr>
            <w:tcW w:w="256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ED78FE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最终系统、文档、答辩材料</w:t>
            </w:r>
          </w:p>
        </w:tc>
      </w:tr>
    </w:tbl>
    <w:p w14:paraId="577D9A35">
      <w:pPr>
        <w:spacing w:after="40"/>
      </w:pPr>
    </w:p>
    <w:p w14:paraId="0CF0EF3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2.1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核心任务</w:t>
      </w:r>
      <w:r>
        <w:rPr>
          <w:rFonts w:ascii="黑体" w:hAnsi="黑体" w:eastAsia="黑体"/>
          <w:b/>
          <w:color w:val="000000"/>
          <w:sz w:val="28"/>
        </w:rPr>
        <w:t>每日实施建议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667"/>
        <w:gridCol w:w="3105"/>
        <w:gridCol w:w="3672"/>
      </w:tblGrid>
      <w:tr w14:paraId="732B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2C9A00F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日期</w:t>
            </w:r>
          </w:p>
        </w:tc>
        <w:tc>
          <w:tcPr>
            <w:tcW w:w="16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FCECD5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课时</w:t>
            </w:r>
          </w:p>
        </w:tc>
        <w:tc>
          <w:tcPr>
            <w:tcW w:w="3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7707285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核心目标</w:t>
            </w:r>
          </w:p>
        </w:tc>
        <w:tc>
          <w:tcPr>
            <w:tcW w:w="36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35708AB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教师检查重点</w:t>
            </w:r>
          </w:p>
        </w:tc>
      </w:tr>
      <w:tr w14:paraId="527F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8124C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第1天</w:t>
            </w:r>
          </w:p>
        </w:tc>
        <w:tc>
          <w:tcPr>
            <w:tcW w:w="16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6451B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第1至4课时</w:t>
            </w:r>
          </w:p>
        </w:tc>
        <w:tc>
          <w:tcPr>
            <w:tcW w:w="3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1AA28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完成项目理解、环境搭建、需求分析和数据库原始设计</w:t>
            </w:r>
          </w:p>
        </w:tc>
        <w:tc>
          <w:tcPr>
            <w:tcW w:w="36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0F714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检查是否真正形成实体、属性、关系、业务规则和关系模式，而不是直接写页面</w:t>
            </w:r>
          </w:p>
        </w:tc>
      </w:tr>
      <w:tr w14:paraId="1281B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BB051D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第2天</w:t>
            </w:r>
          </w:p>
        </w:tc>
        <w:tc>
          <w:tcPr>
            <w:tcW w:w="16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30D51C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第5至8课时</w:t>
            </w:r>
          </w:p>
        </w:tc>
        <w:tc>
          <w:tcPr>
            <w:tcW w:w="3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000610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完成数据库建库、数据字典、测试数据、事务、函数和触发器</w:t>
            </w:r>
          </w:p>
        </w:tc>
        <w:tc>
          <w:tcPr>
            <w:tcW w:w="36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EAFF2A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检查DDL是否可执行、约束是否合理、下单退款是否事务化</w:t>
            </w:r>
          </w:p>
        </w:tc>
      </w:tr>
      <w:tr w14:paraId="71051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66D06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第3天</w:t>
            </w:r>
          </w:p>
        </w:tc>
        <w:tc>
          <w:tcPr>
            <w:tcW w:w="16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AE6AE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第9至12课时</w:t>
            </w:r>
          </w:p>
        </w:tc>
        <w:tc>
          <w:tcPr>
            <w:tcW w:w="3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493AF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完成SQL分析、索引优化、分区表、物化视图和FlaskWeb框架</w:t>
            </w:r>
          </w:p>
        </w:tc>
        <w:tc>
          <w:tcPr>
            <w:tcW w:w="36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63DC3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检查EXPLAIN分析、物化视图刷新、应用工厂和Blueprint结构</w:t>
            </w:r>
          </w:p>
        </w:tc>
      </w:tr>
      <w:tr w14:paraId="48ED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6DAB67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第4天</w:t>
            </w:r>
          </w:p>
        </w:tc>
        <w:tc>
          <w:tcPr>
            <w:tcW w:w="16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6370B9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第13至16课时</w:t>
            </w:r>
          </w:p>
        </w:tc>
        <w:tc>
          <w:tcPr>
            <w:tcW w:w="3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DDA979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完成FlaskWeb业务页面、美化看板和Gradio算法工作台</w:t>
            </w:r>
          </w:p>
        </w:tc>
        <w:tc>
          <w:tcPr>
            <w:tcW w:w="36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2F583F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检查页面是否美观实用、算法是否读取真实数据库数据</w:t>
            </w:r>
          </w:p>
        </w:tc>
      </w:tr>
      <w:tr w14:paraId="31E3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8B1FD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第5天</w:t>
            </w:r>
          </w:p>
        </w:tc>
        <w:tc>
          <w:tcPr>
            <w:tcW w:w="166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089D1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第17至20课时</w:t>
            </w:r>
          </w:p>
        </w:tc>
        <w:tc>
          <w:tcPr>
            <w:tcW w:w="310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0346A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完成算法结果回写、系统测试、部署说明和答辩验收</w:t>
            </w:r>
          </w:p>
        </w:tc>
        <w:tc>
          <w:tcPr>
            <w:tcW w:w="36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4E17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检查业务闭环、ml层落库、演示稳定性和文档完整性</w:t>
            </w:r>
          </w:p>
        </w:tc>
      </w:tr>
    </w:tbl>
    <w:p w14:paraId="64ED645C">
      <w:pPr>
        <w:spacing w:after="40"/>
      </w:pPr>
    </w:p>
    <w:p w14:paraId="531F1A42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三、项目业务背景与系统建设目标</w:t>
      </w:r>
    </w:p>
    <w:p w14:paraId="4EAE2D66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用户消费管理与分析预测系统面向电商零售、校园一卡通消费、会员门店消费和企业内部消费分析等场景。系统以客户消费数据为核心，通过业务系统采集客户、商品、订单、支付、退款和行为数据，再通过数据库分析与机器学习模型形成用户画像、消费预测和运营建议。</w:t>
      </w:r>
    </w:p>
    <w:p w14:paraId="1C682B44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3.1业务角色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375"/>
        <w:gridCol w:w="4476"/>
      </w:tblGrid>
      <w:tr w14:paraId="4C92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90D0D53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角色</w:t>
            </w:r>
          </w:p>
        </w:tc>
        <w:tc>
          <w:tcPr>
            <w:tcW w:w="33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B2792CE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主要权限</w:t>
            </w:r>
          </w:p>
        </w:tc>
        <w:tc>
          <w:tcPr>
            <w:tcW w:w="44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905206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典型任务</w:t>
            </w:r>
          </w:p>
        </w:tc>
      </w:tr>
      <w:tr w14:paraId="6F48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7DE81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w="33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119C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用户、角色、权限、系统日志</w:t>
            </w:r>
          </w:p>
        </w:tc>
        <w:tc>
          <w:tcPr>
            <w:tcW w:w="44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5B0B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创建账号、分配权限、查看操作日志</w:t>
            </w:r>
          </w:p>
        </w:tc>
      </w:tr>
      <w:tr w14:paraId="7F095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0D36F1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业务管理员</w:t>
            </w:r>
          </w:p>
        </w:tc>
        <w:tc>
          <w:tcPr>
            <w:tcW w:w="33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D20412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客户、商品、订单、支付、退款</w:t>
            </w:r>
          </w:p>
        </w:tc>
        <w:tc>
          <w:tcPr>
            <w:tcW w:w="44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76F89C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维护商品、处理订单、查看退款</w:t>
            </w:r>
          </w:p>
        </w:tc>
      </w:tr>
      <w:tr w14:paraId="3EE3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8813D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数据分析员</w:t>
            </w:r>
          </w:p>
        </w:tc>
        <w:tc>
          <w:tcPr>
            <w:tcW w:w="33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FD809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分析报表、RFM、模型训练、预测结果</w:t>
            </w:r>
          </w:p>
        </w:tc>
        <w:tc>
          <w:tcPr>
            <w:tcW w:w="44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5554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运行分析SQL、训练模型、解释结果</w:t>
            </w:r>
          </w:p>
        </w:tc>
      </w:tr>
      <w:tr w14:paraId="07EE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B8FEF4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w="33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E1F624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全部查看权限、验收检查权限</w:t>
            </w:r>
          </w:p>
        </w:tc>
        <w:tc>
          <w:tcPr>
            <w:tcW w:w="44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CF533E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检查数据库设计、SQL脚本、系统演示和项目文档</w:t>
            </w:r>
          </w:p>
        </w:tc>
      </w:tr>
      <w:tr w14:paraId="5390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9BAD2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学生开发者</w:t>
            </w:r>
          </w:p>
        </w:tc>
        <w:tc>
          <w:tcPr>
            <w:tcW w:w="33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CF255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开发与测试权限</w:t>
            </w:r>
          </w:p>
        </w:tc>
        <w:tc>
          <w:tcPr>
            <w:tcW w:w="44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865B3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完成数据库脚本、FlaskWeb、Gradio和测试记录</w:t>
            </w:r>
          </w:p>
        </w:tc>
      </w:tr>
    </w:tbl>
    <w:p w14:paraId="62766CFA">
      <w:pPr>
        <w:spacing w:after="40"/>
      </w:pPr>
    </w:p>
    <w:p w14:paraId="6E4335CC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3.2业务闭环</w:t>
      </w:r>
    </w:p>
    <w:p w14:paraId="4DB0F9DA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必须形成“业务数据产生—数据库清洗汇总—分析预测—业务页面展示—运营决策反馈”的闭环。客户注册后产生浏览、下单、支付、退款等数据；数据库将原始业务数据转换为消费明细、用户画像和分析汇总；Gradio算法模块读取特征数据完成分群和预测；FlaskWeb系统展示客户价值、流失风险、预测金额、商品推荐和运营建议。</w:t>
      </w:r>
    </w:p>
    <w:p w14:paraId="7FEE5B68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777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44A4D39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客户注册/导入</w:t>
            </w:r>
          </w:p>
          <w:p w14:paraId="331683A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-&gt;商品浏览/下单/支付/退款</w:t>
            </w:r>
          </w:p>
          <w:p w14:paraId="2CB6FEA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-&gt;PostgreSQL18业务表</w:t>
            </w:r>
          </w:p>
          <w:p w14:paraId="728B473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-&gt;dwd明细层与ads汇总层</w:t>
            </w:r>
          </w:p>
          <w:p w14:paraId="0F29B8D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-&gt;Gradio算法训练与预测</w:t>
            </w:r>
          </w:p>
          <w:p w14:paraId="7763B46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-&gt;ml模型结果表</w:t>
            </w:r>
          </w:p>
          <w:p w14:paraId="70CB027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-&gt;FlaskWeb可视化展示</w:t>
            </w:r>
          </w:p>
          <w:p w14:paraId="1254647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-&gt;验收与学生答辩</w:t>
            </w:r>
          </w:p>
        </w:tc>
      </w:tr>
    </w:tbl>
    <w:p w14:paraId="2B94F59A">
      <w:pPr>
        <w:spacing w:after="40"/>
      </w:pPr>
    </w:p>
    <w:p w14:paraId="19F298CB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3.3系统建设目标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4070"/>
        <w:gridCol w:w="4020"/>
      </w:tblGrid>
      <w:tr w14:paraId="3521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19B0216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目标类别</w:t>
            </w:r>
          </w:p>
        </w:tc>
        <w:tc>
          <w:tcPr>
            <w:tcW w:w="40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A4B3DC7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建设目标</w:t>
            </w:r>
          </w:p>
        </w:tc>
        <w:tc>
          <w:tcPr>
            <w:tcW w:w="4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36EF7E6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验收依据</w:t>
            </w:r>
          </w:p>
        </w:tc>
      </w:tr>
      <w:tr w14:paraId="5E7B9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C3CF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业务目标</w:t>
            </w:r>
          </w:p>
        </w:tc>
        <w:tc>
          <w:tcPr>
            <w:tcW w:w="40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F7F0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完成客户、商品、订单、支付、退款、消费流水全流程管理</w:t>
            </w:r>
          </w:p>
        </w:tc>
        <w:tc>
          <w:tcPr>
            <w:tcW w:w="4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FBA9B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能够现场新增客户、创建订单、支付、退款并查询记录</w:t>
            </w:r>
          </w:p>
        </w:tc>
      </w:tr>
      <w:tr w14:paraId="289D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503E7A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数据库目标</w:t>
            </w:r>
          </w:p>
        </w:tc>
        <w:tc>
          <w:tcPr>
            <w:tcW w:w="40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CEF6CC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完成数据库原始设计、逻辑设计、物理实现和性能优化</w:t>
            </w:r>
          </w:p>
        </w:tc>
        <w:tc>
          <w:tcPr>
            <w:tcW w:w="4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B86AD8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DDL脚本可执行，约束、索引、视图、函数、触发器完整</w:t>
            </w:r>
          </w:p>
        </w:tc>
      </w:tr>
      <w:tr w14:paraId="7D6E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B02E6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分析目标</w:t>
            </w:r>
          </w:p>
        </w:tc>
        <w:tc>
          <w:tcPr>
            <w:tcW w:w="40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6AB49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完成用户价值、商品销售、消费趋势、会员贡献和地域消费分析</w:t>
            </w:r>
          </w:p>
        </w:tc>
        <w:tc>
          <w:tcPr>
            <w:tcW w:w="4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4E871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ads层表有结果，FlaskWeb看板能展示</w:t>
            </w:r>
          </w:p>
        </w:tc>
      </w:tr>
      <w:tr w14:paraId="7F13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0CB3BC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预测目标</w:t>
            </w:r>
          </w:p>
        </w:tc>
        <w:tc>
          <w:tcPr>
            <w:tcW w:w="40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B73B06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完成用户分群、流失预测、消费金额预测、商品销量预测或推荐分析</w:t>
            </w:r>
          </w:p>
        </w:tc>
        <w:tc>
          <w:tcPr>
            <w:tcW w:w="4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161360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ml层表有模型任务、指标和预测结果</w:t>
            </w:r>
          </w:p>
        </w:tc>
      </w:tr>
      <w:tr w14:paraId="7EA1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1B59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工程目标</w:t>
            </w:r>
          </w:p>
        </w:tc>
        <w:tc>
          <w:tcPr>
            <w:tcW w:w="40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362F6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完成美观实用的FlaskWeb系统和Gradio算法工作台</w:t>
            </w:r>
          </w:p>
        </w:tc>
        <w:tc>
          <w:tcPr>
            <w:tcW w:w="40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AEB74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系统界面统一、功能可用、运行稳定、文档齐全</w:t>
            </w:r>
          </w:p>
        </w:tc>
      </w:tr>
    </w:tbl>
    <w:p w14:paraId="0AEE9A74">
      <w:pPr>
        <w:spacing w:after="40"/>
      </w:pPr>
    </w:p>
    <w:p w14:paraId="1C3430E8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四、系统总体架构与技术路线</w:t>
      </w:r>
    </w:p>
    <w:p w14:paraId="6D45D160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4.1总体架构</w:t>
      </w:r>
    </w:p>
    <w:p w14:paraId="4B0889F7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采用数据库中心化架构。PostgreSQL18存储业务数据、分析数据和模型结果；FlaskWeb负责业务管理、权限控制和可视化看板；Gradio负责算法交互、模型训练、预测分析和模型评价。FlaskWeb与Gradio不直接共享内存状态，而是通过PostgreSQL18和API完成数据协同。</w:t>
      </w:r>
    </w:p>
    <w:p w14:paraId="1BFEB904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3417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60D9378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浏览器</w:t>
            </w:r>
          </w:p>
          <w:p w14:paraId="3477097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|--FlaskWeb业务系统:http://127.0.0.1:5000</w:t>
            </w:r>
          </w:p>
          <w:p w14:paraId="3669BE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|     |--登录认证、客户管理、商品管理、订单管理</w:t>
            </w:r>
          </w:p>
          <w:p w14:paraId="6151241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|     |--支付退款、数据看板、预测结果展示、SQL实验</w:t>
            </w:r>
          </w:p>
          <w:p w14:paraId="7DBD646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|</w:t>
            </w:r>
          </w:p>
          <w:p w14:paraId="5C77F5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|--Gradio算法工作台:http://127.0.0.1:7860</w:t>
            </w:r>
          </w:p>
          <w:p w14:paraId="027C139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|--RFM分析、用户分群、流失预测、金额预测、销量预测</w:t>
            </w:r>
          </w:p>
          <w:p w14:paraId="5E3FD04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|--模型评价、图表展示、结果写入ml层</w:t>
            </w:r>
          </w:p>
          <w:p w14:paraId="52A75733">
            <w:pPr>
              <w:spacing w:before="0" w:after="0" w:line="240" w:lineRule="auto"/>
            </w:pPr>
          </w:p>
          <w:p w14:paraId="662A3D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FlaskWeb&lt;-&gt;SQLAlchemy/psycopg&lt;-&gt;PostgreSQL18</w:t>
            </w:r>
          </w:p>
          <w:p w14:paraId="7BB9AEF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Gradio&lt;-&gt;pandas/SQLAlchemy&lt;-&gt;PostgreSQL18</w:t>
            </w:r>
          </w:p>
        </w:tc>
      </w:tr>
    </w:tbl>
    <w:p w14:paraId="23FC8AEF">
      <w:pPr>
        <w:spacing w:after="40"/>
      </w:pPr>
    </w:p>
    <w:p w14:paraId="20113A42">
      <w:pPr>
        <w:spacing w:before="40" w:after="80"/>
        <w:jc w:val="center"/>
      </w:pPr>
      <w:r>
        <w:rPr>
          <w:rFonts w:ascii="黑体" w:hAnsi="黑体" w:eastAsia="黑体"/>
          <w:b/>
          <w:sz w:val="18"/>
        </w:rPr>
        <w:t>图4-1系统总体架构文字示意图</w:t>
      </w:r>
    </w:p>
    <w:p w14:paraId="1556F8BD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4.2技术路线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1740"/>
        <w:gridCol w:w="2835"/>
        <w:gridCol w:w="3584"/>
      </w:tblGrid>
      <w:tr w14:paraId="4A4A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8FA8EA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层次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FC85A5E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技术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0BF11247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具体用途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4CD3A5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实训重点</w:t>
            </w:r>
          </w:p>
        </w:tc>
      </w:tr>
      <w:tr w14:paraId="7A14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65D9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数据库层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1F74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PostgreSQL18.4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E13FB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存储业务数据、分析汇总、模型结果、日志审计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04FA2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schema设计、约束、事务、索引、分区、物化视图、函数、触发器</w:t>
            </w:r>
          </w:p>
        </w:tc>
      </w:tr>
      <w:tr w14:paraId="45BD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FB77EF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数据访问层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003331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SQLAlchemy+psycopg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A31BA2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ORM映射、SQL执行、连接管理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6BF8D2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模型定义、事务提交、复杂查询封装</w:t>
            </w:r>
          </w:p>
        </w:tc>
      </w:tr>
      <w:tr w14:paraId="2192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D836E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业务服务层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579BA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Python3.12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DD61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业务规则、订单事务、退款流程、统计服务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D8884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分层架构、异常处理、日志记录</w:t>
            </w:r>
          </w:p>
        </w:tc>
      </w:tr>
      <w:tr w14:paraId="055A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07C60E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Web展示层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C09173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FlaskWeb+Jinja2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5FC9B6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业务管理页面、表格、表单、图表、权限控制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F41C3D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应用工厂、Blueprint、模板继承、页面美化</w:t>
            </w:r>
          </w:p>
        </w:tc>
      </w:tr>
      <w:tr w14:paraId="46A2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DC02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算法层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F9743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Gradio+pandas+scikit-learn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A98FB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RFM、聚类、分类、回归、推荐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CF75E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特征工程、模型训练、指标评价、结果回写</w:t>
            </w:r>
          </w:p>
        </w:tc>
      </w:tr>
      <w:tr w14:paraId="02A3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8179AA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可视化层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939E28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ECharts/Plotly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C9C615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Dashboard、趋势图、饼图、排行图、模型结果图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41A7E3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数据接口、图表联动、页面可读性</w:t>
            </w:r>
          </w:p>
        </w:tc>
      </w:tr>
      <w:tr w14:paraId="58C1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B092E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部署层</w:t>
            </w:r>
          </w:p>
        </w:tc>
        <w:tc>
          <w:tcPr>
            <w:tcW w:w="17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F728E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venv或DockerCompose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5269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统一运行环境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52FF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配置文件、启动脚本、数据库初始化</w:t>
            </w:r>
          </w:p>
        </w:tc>
      </w:tr>
    </w:tbl>
    <w:p w14:paraId="155A627F">
      <w:pPr>
        <w:spacing w:after="40"/>
      </w:pPr>
    </w:p>
    <w:p w14:paraId="06B6711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4.3技术选型说明</w:t>
      </w:r>
    </w:p>
    <w:p w14:paraId="108DA4F6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PostgreSQL18用于训练学生掌握现代关系数据库能力。系统设计应显式使用uuidv7主键、虚拟生成列、复合索引、分区表、物化视图、EXPLAINANALYZE和pg_stat相关视图。FlaskWeb采用应用工厂和Blueprint组织大型应用，有利于学生理解模块化Web系统开发。Gradio用于快速构建算法交互页面，避免学生把大量时间消耗在算法前端细节上。</w:t>
      </w:r>
    </w:p>
    <w:p w14:paraId="35195718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PostgreSQL18官方发布说明显示，该版本包含异步I/O、多列B-tree索引skipscan、uuidv7、虚拟生成列等能力；这些内容应作为数据库实训的高级实验点。Flask官方文档建议在较大型应用中采用应用工厂和Blueprint组织结构，Gradio官方文档提供Blocks、Interface和PythonClient等方式用于构建算法交互与API调用。</w:t>
      </w:r>
    </w:p>
    <w:p w14:paraId="0B7C42A7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五、实训数据设计与功能任务清单</w:t>
      </w:r>
    </w:p>
    <w:p w14:paraId="5A6311BA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系统不使用空泛演示数据，而使用能够支撑真实业务流程和分析预测任务的消费类数据。可提供初始CSV或Excel数据，也可要求学生使用Python脚本生成模拟数据。所有数据必须导入PostgreSQL18，并通过FlaskWeb和Gradio读取数据库数据完成业务操作和分析预测。</w:t>
      </w:r>
    </w:p>
    <w:p w14:paraId="012B9436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5.1实训数据文件与规模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240"/>
        <w:gridCol w:w="3900"/>
        <w:gridCol w:w="2585"/>
      </w:tblGrid>
      <w:tr w14:paraId="2F1E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A0643A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数据文件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9139F1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建议记录数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E88C063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核心字段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DB7FAA3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用途</w:t>
            </w:r>
          </w:p>
        </w:tc>
      </w:tr>
      <w:tr w14:paraId="6FC9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A4A21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customers.csv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43AC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1000至3000条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A96F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客户编号、姓名、性别、年龄、城市、注册时间、会员等级、状态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BB149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客户管理、用户画像、分群、流失预测</w:t>
            </w:r>
          </w:p>
        </w:tc>
      </w:tr>
      <w:tr w14:paraId="57AD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8F29F2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product_categories.csv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E35153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20至50条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655536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分类编号、父分类编号、分类名称、排序号、状态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0FF843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商品分类树、商品筛选、品类分析</w:t>
            </w:r>
          </w:p>
        </w:tc>
      </w:tr>
      <w:tr w14:paraId="0F16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6B518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products.csv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C5A50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200至500条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AFE34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商品编号、分类编号、商品名称、单价、成本价、库存、状态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339BD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商品管理、订单明细、销售排行、库存事务</w:t>
            </w:r>
          </w:p>
        </w:tc>
      </w:tr>
      <w:tr w14:paraId="5A9B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DB3C4C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D29243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5000至30000条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A718D2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订单编号、客户编号、下单时间、订单状态、订单金额、支付状态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AC9505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订单管理、消费趋势、RFM、流失标签构造</w:t>
            </w:r>
          </w:p>
        </w:tc>
      </w:tr>
      <w:tr w14:paraId="310E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4914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order_items.csv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63E4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10000至80000条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DEFAF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明细编号、订单编号、商品编号、数量、单价、优惠金额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6FB7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商品销售、客单价、品类偏好、订单金额校验</w:t>
            </w:r>
          </w:p>
        </w:tc>
      </w:tr>
      <w:tr w14:paraId="1B72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3FC1DA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payments.csv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CD4FEA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5000至30000条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989DFF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支付编号、订单编号、支付方式、支付金额、支付状态、支付时间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3B20E3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支付管理、有效消费判断、支付方式分析</w:t>
            </w:r>
          </w:p>
        </w:tc>
      </w:tr>
      <w:tr w14:paraId="115A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5C396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refunds.csv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143A0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200至3000条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EB1AF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退款编号、订单编号、退款金额、退款原因、退款状态、退款时间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2012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退款管理、退款率分析、风险用户识别</w:t>
            </w:r>
          </w:p>
        </w:tc>
      </w:tr>
      <w:tr w14:paraId="025B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9DE606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coupons.csv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909FA4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2000至10000条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7BCCE7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优惠券编号、客户编号、券类型、面额、领取时间、使用状态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AA6934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折扣敏感度分析、促销效果分析</w:t>
            </w:r>
          </w:p>
        </w:tc>
      </w:tr>
      <w:tr w14:paraId="7FC1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6500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behavior_events.csv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8DE5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30000至200000条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D4DDF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事件编号、客户编号、商品编号、事件类型、事件时间、来源渠道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6B815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活跃度分析、推荐分析、流失预测特征</w:t>
            </w:r>
          </w:p>
        </w:tc>
      </w:tr>
      <w:tr w14:paraId="7B897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1657C7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campaigns.csv</w:t>
            </w:r>
          </w:p>
        </w:tc>
        <w:tc>
          <w:tcPr>
            <w:tcW w:w="124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08E14D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20至100条</w:t>
            </w:r>
          </w:p>
        </w:tc>
        <w:tc>
          <w:tcPr>
            <w:tcW w:w="3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299208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活动编号、活动名称、开始时间、结束时间、活动类型</w:t>
            </w:r>
          </w:p>
        </w:tc>
        <w:tc>
          <w:tcPr>
            <w:tcW w:w="25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D55914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活动效果分析、营销归因</w:t>
            </w:r>
          </w:p>
        </w:tc>
      </w:tr>
    </w:tbl>
    <w:p w14:paraId="34C34862">
      <w:pPr>
        <w:spacing w:after="40"/>
      </w:pPr>
    </w:p>
    <w:p w14:paraId="78A24A34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5.2核心功能任务总表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2265"/>
        <w:gridCol w:w="2820"/>
        <w:gridCol w:w="3290"/>
      </w:tblGrid>
      <w:tr w14:paraId="56C1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E8016BA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功能模块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632B4F0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使用数据表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1A1CBB1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具体功能任务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889FFF0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实训要求</w:t>
            </w:r>
          </w:p>
        </w:tc>
      </w:tr>
      <w:tr w14:paraId="6088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9E628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登录与权限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9FF4F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auth.app_user、auth.role、auth.user_role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92D51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登录、退出、角色菜单、密码修改、操作权限校验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36F7D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实现基于角色的菜单显示和接口拦截</w:t>
            </w:r>
          </w:p>
        </w:tc>
      </w:tr>
      <w:tr w14:paraId="3AEB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71C858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客户管理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0FFAAA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biz.customer、biz.customer_tag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797E88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新增、编辑、删除、查询、分页、客户详情、客户标签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3558D7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客户详情页必须展示订单、RFM、分群、流失风险和推荐结果</w:t>
            </w:r>
          </w:p>
        </w:tc>
      </w:tr>
      <w:tr w14:paraId="06B6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E1248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商品管理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C100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biz.product_category、biz.product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A866C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分类维护、商品维护、上下架、库存查询、库存预警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35C79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商品价格和库存必须有检查约束，库存变化必须可追踪</w:t>
            </w:r>
          </w:p>
        </w:tc>
      </w:tr>
      <w:tr w14:paraId="13A58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650B89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订单管理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54F618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biz.order_header、biz.order_item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2C9B1E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创建订单、订单详情、订单查询、订单状态流转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4487F6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订单金额由明细计算，不能由前端随意输入</w:t>
            </w:r>
          </w:p>
        </w:tc>
      </w:tr>
      <w:tr w14:paraId="415B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F329A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支付管理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7C97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biz.payment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CD86B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创建支付记录、支付状态更新、支付方式统计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D9212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支付成功后才计入有效消费分析</w:t>
            </w:r>
          </w:p>
        </w:tc>
      </w:tr>
      <w:tr w14:paraId="0791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48DF10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退款管理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06C4D6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biz.refund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C6FF19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发起退款、审核退款、退款原因统计、退款率分析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9BF569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退款必须触发订单状态和消费统计变化</w:t>
            </w:r>
          </w:p>
        </w:tc>
      </w:tr>
      <w:tr w14:paraId="3898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39EF1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消费流水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9702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biz.consumption_ledger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84B3E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记录支付、退款、调整、积分等消费事件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76318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采用按月分区表，训练分区裁剪和历史查询</w:t>
            </w:r>
          </w:p>
        </w:tc>
      </w:tr>
      <w:tr w14:paraId="7ACF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AE208C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数据导入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083E34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ods.raw_customer_import、ods.raw_order_import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EEDEE2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CSV导入、字段校验、错误数据记录、导入日志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E8CB43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训练COPY导入、数据清洗和ODS到DWD转换</w:t>
            </w:r>
          </w:p>
        </w:tc>
      </w:tr>
      <w:tr w14:paraId="61CC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9FC3D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数据看板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DE929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ads.daily_sales、ads.customer_rfm、ads.product_sales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7761D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总销售额、订单数、客单价、复购率、商品排行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52156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使用视图或物化视图加速Dashboard</w:t>
            </w:r>
          </w:p>
        </w:tc>
      </w:tr>
      <w:tr w14:paraId="4574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7F2C4E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RFM分析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5068E2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ads.customer_rfm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603FA8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计算R、F、M、RFM得分、用户价值分层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43EBD6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结果可在客户详情和分析页面查询</w:t>
            </w:r>
          </w:p>
        </w:tc>
      </w:tr>
      <w:tr w14:paraId="3FED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BF283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用户分群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2E155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ml.customer_cluster_result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564F6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训练聚类模型、输出用户类别和画像解释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384FC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Gradio运行，结果写回数据库</w:t>
            </w:r>
          </w:p>
        </w:tc>
      </w:tr>
      <w:tr w14:paraId="3987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AF0C0B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流失预测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474D01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ml.customer_churn_prediction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9B6493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预测未来30天或60天流失概率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8175F0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必须定义标签、特征、指标和阈值</w:t>
            </w:r>
          </w:p>
        </w:tc>
      </w:tr>
      <w:tr w14:paraId="70AEF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FD1E7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金额预测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2232F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ml.customer_amount_prediction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EC7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预测用户未来30天消费金额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88AEF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输出预测金额、置信区间或风险等级</w:t>
            </w:r>
          </w:p>
        </w:tc>
      </w:tr>
      <w:tr w14:paraId="479F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09F3EF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商品推荐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CFCA40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ml.product_recommendation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C06F87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推荐商品、推荐原因、推荐分数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C2B5E4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客户详情页展示TopN推荐商品</w:t>
            </w:r>
          </w:p>
        </w:tc>
      </w:tr>
      <w:tr w14:paraId="27F9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2E94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系统日志</w:t>
            </w:r>
          </w:p>
        </w:tc>
        <w:tc>
          <w:tcPr>
            <w:tcW w:w="22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92812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audit.operation_log、audit.data_change_log</w:t>
            </w:r>
          </w:p>
        </w:tc>
        <w:tc>
          <w:tcPr>
            <w:tcW w:w="2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83A8F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记录用户操作、数据变更、模型训练和异常信息</w:t>
            </w:r>
          </w:p>
        </w:tc>
        <w:tc>
          <w:tcPr>
            <w:tcW w:w="329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623BC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必须用触发器或业务日志写入</w:t>
            </w:r>
          </w:p>
        </w:tc>
      </w:tr>
    </w:tbl>
    <w:p w14:paraId="15BA122B">
      <w:pPr>
        <w:spacing w:after="40"/>
      </w:pPr>
    </w:p>
    <w:p w14:paraId="370B2711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5.3页面级功能细化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3735"/>
        <w:gridCol w:w="2069"/>
        <w:gridCol w:w="2310"/>
      </w:tblGrid>
      <w:tr w14:paraId="28D2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12889EA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页面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605E46A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详细功能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7A789D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使用数据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05C8B99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界面要求</w:t>
            </w:r>
          </w:p>
        </w:tc>
      </w:tr>
      <w:tr w14:paraId="12DD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5CD35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首页Dashboard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44FD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展示总用户数、总订单数、总销售额、今日销售额、退款率、复购率、最近7天销售趋势、热销商品Top10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27A5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ads.daily_sales、ads.product_sales、biz.order_header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7B05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卡片+折线图+柱状图+表格</w:t>
            </w:r>
          </w:p>
        </w:tc>
      </w:tr>
      <w:tr w14:paraId="25D9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63C9A1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客户列表页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863787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按姓名、手机号、城市、会员等级、状态、注册时间查询；支持分页、排序、新增、编辑、详情查看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05A5B0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biz.customer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C7B845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搜索栏+数据表+分页+操作按钮</w:t>
            </w:r>
          </w:p>
        </w:tc>
      </w:tr>
      <w:tr w14:paraId="1AECC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0790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客户详情页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617A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展示客户基础信息、消费记录、RFM分层、分群结果、流失概率、未来消费预测和推荐商品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7815C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biz.customer、biz.order_header、ads.customer_rfm、ml相关表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664E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详情卡片+时间线+预测卡片+推荐列表</w:t>
            </w:r>
          </w:p>
        </w:tc>
      </w:tr>
      <w:tr w14:paraId="3863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6F6C1F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商品列表页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6445FD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按分类、名称、状态、库存区间查询；支持新增、编辑、上下架、库存预警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35B223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biz.product、biz.product_category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D7BDA0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表格+状态标签+库存颜色提示</w:t>
            </w:r>
          </w:p>
        </w:tc>
      </w:tr>
      <w:tr w14:paraId="1F5D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BE17C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订单创建页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6E891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选择客户、选择商品、填写数量、自动计算金额、提交订单、事务扣库存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1945D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biz.order_header、biz.order_item、biz.product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AD304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动态明细表+金额汇总+提交反馈</w:t>
            </w:r>
          </w:p>
        </w:tc>
      </w:tr>
      <w:tr w14:paraId="334B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221F66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订单详情页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BECE46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展示订单主表、明细、支付记录、退款记录、状态流转和审计记录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AF805F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biz.order_header、biz.order_item、biz.payment、biz.refund、audit.operation_log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906627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主从表布局+状态流程条</w:t>
            </w:r>
          </w:p>
        </w:tc>
      </w:tr>
      <w:tr w14:paraId="3E0B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3C2B5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支付管理页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BE9FF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创建支付、修改支付状态、按支付方式统计、查询支付失败记录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CE600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biz.payment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FE082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表单+支付状态标签</w:t>
            </w:r>
          </w:p>
        </w:tc>
      </w:tr>
      <w:tr w14:paraId="2C7D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600598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退款管理页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1F1AFD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发起退款、审核退款、查看退款原因、统计退款率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863717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biz.refund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EC4337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弹窗表单+审核状态流转</w:t>
            </w:r>
          </w:p>
        </w:tc>
      </w:tr>
      <w:tr w14:paraId="3280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79F0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RFM分析页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A9EC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执行RFM计算、查看各类客户数量、消费贡献和客户明细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9A83B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ads.customer_rfm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00361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图表+筛选+导出</w:t>
            </w:r>
          </w:p>
        </w:tc>
      </w:tr>
      <w:tr w14:paraId="6763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55C78E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算法工作台页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F9C504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嵌入Gradio或跳转Gradio，运行分群、预测和推荐任务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F8811A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ml.model_task、ml.metric、ml.result表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1CFB63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iframe或按钮跳转+结果查询</w:t>
            </w:r>
          </w:p>
        </w:tc>
      </w:tr>
      <w:tr w14:paraId="506C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51C07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SQL实验页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0EA7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SQL任务，学生执行并记录结果；支持查看查询计划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0D9B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PostgreSQL18系统表和业务表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9AC8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SQL文本框+结果表格+EXPLAIN输出</w:t>
            </w:r>
          </w:p>
        </w:tc>
      </w:tr>
      <w:tr w14:paraId="4EB9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688BF0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日志审计页</w:t>
            </w:r>
          </w:p>
        </w:tc>
        <w:tc>
          <w:tcPr>
            <w:tcW w:w="37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B7EB66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查看登录日志、操作日志、数据变更日志、模型训练日志</w:t>
            </w:r>
          </w:p>
        </w:tc>
        <w:tc>
          <w:tcPr>
            <w:tcW w:w="20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141F95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audit相关表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14DDFB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4"/>
              </w:rPr>
              <w:t>筛选+详情+异常标记</w:t>
            </w:r>
          </w:p>
        </w:tc>
      </w:tr>
    </w:tbl>
    <w:p w14:paraId="59C91739">
      <w:pPr>
        <w:spacing w:after="40"/>
      </w:pPr>
    </w:p>
    <w:p w14:paraId="141C8899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六、分析预测目标与算法任务设计</w:t>
      </w:r>
    </w:p>
    <w:p w14:paraId="08F41589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分析预测模块必须建立在数据库真实业务数据之上。学生不能手工复制数据到算法程序中，而应通过SQL或SQLAlchemy从PostgreSQL18读取特征数据，完成模型训练、预测和评价后，将模型任务、指标和预测结果写回ml层表，再由FlaskWeb展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1169"/>
        <w:gridCol w:w="1171"/>
        <w:gridCol w:w="1517"/>
        <w:gridCol w:w="1281"/>
        <w:gridCol w:w="1579"/>
        <w:gridCol w:w="1570"/>
      </w:tblGrid>
      <w:tr w14:paraId="57AB4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BE37AB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任务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5921025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目标</w:t>
            </w:r>
          </w:p>
        </w:tc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BBA318B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使用数据</w:t>
            </w:r>
          </w:p>
        </w:tc>
        <w:tc>
          <w:tcPr>
            <w:tcW w:w="15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1713E4F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特征</w:t>
            </w:r>
          </w:p>
        </w:tc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0E132B9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方法</w:t>
            </w:r>
          </w:p>
        </w:tc>
        <w:tc>
          <w:tcPr>
            <w:tcW w:w="15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CB8EE33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结果表</w:t>
            </w:r>
          </w:p>
        </w:tc>
        <w:tc>
          <w:tcPr>
            <w:tcW w:w="15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6552D9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输出</w:t>
            </w:r>
          </w:p>
        </w:tc>
      </w:tr>
      <w:tr w14:paraId="3264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24AC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任务1：RFM用户价值分析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BEE8A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识别高价值客户、潜力客户、一般客户和沉睡客户</w:t>
            </w:r>
          </w:p>
        </w:tc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A2A74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近180天有效支付订单、退款记录、客户注册时间</w:t>
            </w:r>
          </w:p>
        </w:tc>
        <w:tc>
          <w:tcPr>
            <w:tcW w:w="15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3DB6B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R=最近一次消费距今天数；F=有效订单次数；M=有效消费金额；可加入退款率和活跃天数</w:t>
            </w:r>
          </w:p>
        </w:tc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D29E8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分位数评分或业务阈值评分</w:t>
            </w:r>
          </w:p>
        </w:tc>
        <w:tc>
          <w:tcPr>
            <w:tcW w:w="15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C493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ads.customer_rfm</w:t>
            </w:r>
          </w:p>
        </w:tc>
        <w:tc>
          <w:tcPr>
            <w:tcW w:w="15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0E082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RFM分层占比、各层贡献金额、客户明细</w:t>
            </w:r>
          </w:p>
        </w:tc>
      </w:tr>
      <w:tr w14:paraId="1E22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0A04F2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任务2：用户消费分群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F14D37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发现不同消费行为群体，为差异化运营提供依据</w:t>
            </w:r>
          </w:p>
        </w:tc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1102ED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RFM结果、订单统计、品类偏好、折扣使用、退款率、活跃天数</w:t>
            </w:r>
          </w:p>
        </w:tc>
        <w:tc>
          <w:tcPr>
            <w:tcW w:w="15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BECDD8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累计消费、订单次数、客单价、退款率、折扣敏感度、品类多样性、最近活跃间隔</w:t>
            </w:r>
          </w:p>
        </w:tc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13F50F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KMeans、GMM、DBSCAN可选</w:t>
            </w:r>
          </w:p>
        </w:tc>
        <w:tc>
          <w:tcPr>
            <w:tcW w:w="15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A4C363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ml.customer_cluster_result</w:t>
            </w:r>
          </w:p>
        </w:tc>
        <w:tc>
          <w:tcPr>
            <w:tcW w:w="15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8CE6C7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聚类标签、群体画像、轮廓系数、二维可视化</w:t>
            </w:r>
          </w:p>
        </w:tc>
      </w:tr>
      <w:tr w14:paraId="3947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E966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任务3：用户流失预测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6F0AA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预测未来30天或60天是否可能流失</w:t>
            </w:r>
          </w:p>
        </w:tc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815A4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客户历史订单、行为事件、支付、退款和优惠券使用</w:t>
            </w:r>
          </w:p>
        </w:tc>
        <w:tc>
          <w:tcPr>
            <w:tcW w:w="15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F9439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最近消费间隔、近30天订单数、近90天消费金额、访问次数、退款率、优惠券使用率</w:t>
            </w:r>
          </w:p>
        </w:tc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1ED36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LogisticRegression、RandomForest、XGBoost或LightGBM</w:t>
            </w:r>
          </w:p>
        </w:tc>
        <w:tc>
          <w:tcPr>
            <w:tcW w:w="15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E5A5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ml.customer_churn_prediction</w:t>
            </w:r>
          </w:p>
        </w:tc>
        <w:tc>
          <w:tcPr>
            <w:tcW w:w="15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2F0BF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流失概率、风险等级、AUC、F1、混淆矩阵</w:t>
            </w:r>
          </w:p>
        </w:tc>
      </w:tr>
      <w:tr w14:paraId="18DA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7FB448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任务4：未来消费金额预测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C2F340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预测用户未来30天消费金额，支持客户价值预估</w:t>
            </w:r>
          </w:p>
        </w:tc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4A4093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客户历史消费、会员等级、城市、品类偏好、活动参与</w:t>
            </w:r>
          </w:p>
        </w:tc>
        <w:tc>
          <w:tcPr>
            <w:tcW w:w="15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DDADAC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过去30/60/90天消费额、订单数、客单价、会员等级、活跃天数</w:t>
            </w:r>
          </w:p>
        </w:tc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8A8498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RandomForestRegressor、XGBoostRegressor或LightGBMRegressor</w:t>
            </w:r>
          </w:p>
        </w:tc>
        <w:tc>
          <w:tcPr>
            <w:tcW w:w="15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2F88DB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ml.customer_amount_prediction</w:t>
            </w:r>
          </w:p>
        </w:tc>
        <w:tc>
          <w:tcPr>
            <w:tcW w:w="15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F80647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预测金额、误差指标、客户TopN</w:t>
            </w:r>
          </w:p>
        </w:tc>
      </w:tr>
      <w:tr w14:paraId="61200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9A7AA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任务5：商品销量预测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361E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预测未来7天或30天商品销量，辅助库存管理</w:t>
            </w:r>
          </w:p>
        </w:tc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ED053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订单明细、商品分类、价格、库存、活动信息</w:t>
            </w:r>
          </w:p>
        </w:tc>
        <w:tc>
          <w:tcPr>
            <w:tcW w:w="15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B817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历史销量、价格、促销标记、周几、月份、品类</w:t>
            </w:r>
          </w:p>
        </w:tc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706F5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回归模型或时间序列模型</w:t>
            </w:r>
          </w:p>
        </w:tc>
        <w:tc>
          <w:tcPr>
            <w:tcW w:w="15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ECA5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ml.product_sales_forecast</w:t>
            </w:r>
          </w:p>
        </w:tc>
        <w:tc>
          <w:tcPr>
            <w:tcW w:w="15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76A48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预测销量、库存预警、MAE、RMSE</w:t>
            </w:r>
          </w:p>
        </w:tc>
      </w:tr>
      <w:tr w14:paraId="0596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0A96E9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任务6：商品推荐分析</w:t>
            </w:r>
          </w:p>
        </w:tc>
        <w:tc>
          <w:tcPr>
            <w:tcW w:w="11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EDB4B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为客户推荐可能购买商品，提高系统实用性</w:t>
            </w:r>
          </w:p>
        </w:tc>
        <w:tc>
          <w:tcPr>
            <w:tcW w:w="117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80BE2A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客户订单明细、商品分类、行为事件、商品销量</w:t>
            </w:r>
          </w:p>
        </w:tc>
        <w:tc>
          <w:tcPr>
            <w:tcW w:w="15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E33389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客户品类偏好、购买频次、相似用户、商品热度</w:t>
            </w:r>
          </w:p>
        </w:tc>
        <w:tc>
          <w:tcPr>
            <w:tcW w:w="12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8A7B27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热门推荐、协同过滤、关联规则</w:t>
            </w:r>
          </w:p>
        </w:tc>
        <w:tc>
          <w:tcPr>
            <w:tcW w:w="157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8FDEEC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ml.product_recommendation</w:t>
            </w:r>
          </w:p>
        </w:tc>
        <w:tc>
          <w:tcPr>
            <w:tcW w:w="15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B08EB5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推荐商品TopN、推荐分数、推荐原因</w:t>
            </w:r>
          </w:p>
        </w:tc>
      </w:tr>
    </w:tbl>
    <w:p w14:paraId="117C2AA4">
      <w:pPr>
        <w:spacing w:after="40"/>
      </w:pPr>
    </w:p>
    <w:p w14:paraId="5D68DB51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6.1流失预测标签定义</w:t>
      </w:r>
    </w:p>
    <w:p w14:paraId="758FA61C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保证预测任务可复现，必须给出明确标签定义。建议以观察窗口和预测窗口构造标签。例如，以某一基准日期T为界，使用T之前90天或180天数据构造特征，观察T之后30天是否有有效支付订单。若未来30天无有效支付订单，则标记为流失，否则标记为未流失。</w:t>
      </w:r>
    </w:p>
    <w:p w14:paraId="3E7CE519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352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25CAC2F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流失标签定义示例</w:t>
            </w:r>
          </w:p>
          <w:p w14:paraId="27A7359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特征窗口: [T-180天,T]</w:t>
            </w:r>
          </w:p>
          <w:p w14:paraId="48AA03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预测窗口: (T,T+30天]</w:t>
            </w:r>
          </w:p>
          <w:p w14:paraId="42DA388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有效支付订单: payment_status='SUCCESS'且退款后净消费金额&gt;0</w:t>
            </w:r>
          </w:p>
          <w:p w14:paraId="1A4E7A3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label_churn=1:预测窗口内无有效支付订单</w:t>
            </w:r>
          </w:p>
          <w:p w14:paraId="24124C3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label_churn=0:预测窗口内至少有1笔有效支付订单</w:t>
            </w:r>
          </w:p>
        </w:tc>
      </w:tr>
    </w:tbl>
    <w:p w14:paraId="3D69B398">
      <w:pPr>
        <w:spacing w:after="40"/>
      </w:pPr>
    </w:p>
    <w:p w14:paraId="211D682A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6.2消费金额预测目标定义</w:t>
      </w:r>
    </w:p>
    <w:p w14:paraId="633682A2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消费金额预测任务以客户为粒度，预测未来30天净消费金额。净消费金额定义为有效支付金额减去已完成退款金额。训练集特征来源于过去30天、60天、90天和180天的消费统计、活跃行为、退款行为、会员等级和品类偏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434"/>
        <w:gridCol w:w="3081"/>
      </w:tblGrid>
      <w:tr w14:paraId="10DF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9308BC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w="4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6AF14ED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计算方式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636C67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业务含义</w:t>
            </w:r>
          </w:p>
        </w:tc>
      </w:tr>
      <w:tr w14:paraId="4211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71955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target_amount_30d</w:t>
            </w:r>
          </w:p>
        </w:tc>
        <w:tc>
          <w:tcPr>
            <w:tcW w:w="4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78DE4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未来30天有效支付金额-未来30天已完成退款金额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0B8E3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用户未来短期消费价值</w:t>
            </w:r>
          </w:p>
        </w:tc>
      </w:tr>
      <w:tr w14:paraId="1DD3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7EB2DE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mae</w:t>
            </w:r>
          </w:p>
        </w:tc>
        <w:tc>
          <w:tcPr>
            <w:tcW w:w="4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2E139F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C54902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预测金额平均偏差</w:t>
            </w:r>
          </w:p>
        </w:tc>
      </w:tr>
      <w:tr w14:paraId="11B4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4E05A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rmse</w:t>
            </w:r>
          </w:p>
        </w:tc>
        <w:tc>
          <w:tcPr>
            <w:tcW w:w="4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178A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均方根误差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EC801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对大误差更敏感</w:t>
            </w:r>
          </w:p>
        </w:tc>
      </w:tr>
      <w:tr w14:paraId="3AD1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69619B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mape</w:t>
            </w:r>
          </w:p>
        </w:tc>
        <w:tc>
          <w:tcPr>
            <w:tcW w:w="4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CA4D1C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平均绝对百分比误差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3E0B95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便于解释预测偏差比例</w:t>
            </w:r>
          </w:p>
        </w:tc>
      </w:tr>
      <w:tr w14:paraId="74D9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5641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r2</w:t>
            </w:r>
          </w:p>
        </w:tc>
        <w:tc>
          <w:tcPr>
            <w:tcW w:w="4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9ACAF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决定系数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B9806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解释模型拟合能力</w:t>
            </w:r>
          </w:p>
        </w:tc>
      </w:tr>
    </w:tbl>
    <w:p w14:paraId="25CD7694">
      <w:pPr>
        <w:spacing w:after="40"/>
      </w:pPr>
    </w:p>
    <w:p w14:paraId="4DAC5C2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6.3模型结果入库要求</w:t>
      </w:r>
    </w:p>
    <w:p w14:paraId="367ECCF7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一次模型运行必须生成一条模型任务记录，并保存模型名称、训练数据范围、特征字段、参数、评价指标、运行时间和操作用户。预测结果必须以客户或商品为粒度写入结果表，不能只停留在Gradio页面临时显示。</w:t>
      </w:r>
    </w:p>
    <w:p w14:paraId="75BAC15C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2B2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47344B2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模型任务表ml.model_task</w:t>
            </w:r>
          </w:p>
          <w:p w14:paraId="055BD5A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task_id:uuid</w:t>
            </w:r>
          </w:p>
          <w:p w14:paraId="59BF526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model_name:varchar</w:t>
            </w:r>
          </w:p>
          <w:p w14:paraId="74968E4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task_type:varchar</w:t>
            </w:r>
          </w:p>
          <w:p w14:paraId="77C781C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train_start_date:date</w:t>
            </w:r>
          </w:p>
          <w:p w14:paraId="722A94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train_end_date:date</w:t>
            </w:r>
          </w:p>
          <w:p w14:paraId="49E35C4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feature_json:jsonb</w:t>
            </w:r>
          </w:p>
          <w:p w14:paraId="2167E0D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parameter_json:jsonb</w:t>
            </w:r>
          </w:p>
          <w:p w14:paraId="229E91C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status:varchar</w:t>
            </w:r>
          </w:p>
          <w:p w14:paraId="49EB34E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created_by:uuid</w:t>
            </w:r>
          </w:p>
          <w:p w14:paraId="5FBD594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created_at:timestamp</w:t>
            </w:r>
          </w:p>
          <w:p w14:paraId="3A9CE2BD">
            <w:pPr>
              <w:spacing w:before="0" w:after="0" w:line="240" w:lineRule="auto"/>
            </w:pPr>
          </w:p>
          <w:p w14:paraId="58C5A82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模型指标表ml.model_metric</w:t>
            </w:r>
          </w:p>
          <w:p w14:paraId="3D1A911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metric_id:uuid</w:t>
            </w:r>
          </w:p>
          <w:p w14:paraId="0B776A9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task_id:uuid</w:t>
            </w:r>
          </w:p>
          <w:p w14:paraId="65C750C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metric_name:varchar</w:t>
            </w:r>
          </w:p>
          <w:p w14:paraId="18FF65B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metric_value:numeric</w:t>
            </w:r>
          </w:p>
          <w:p w14:paraId="1CA12956">
            <w:pPr>
              <w:spacing w:before="0" w:after="0" w:line="240" w:lineRule="auto"/>
            </w:pPr>
          </w:p>
          <w:p w14:paraId="1D99DB8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客户预测结果表ml.customer_churn_prediction</w:t>
            </w:r>
          </w:p>
          <w:p w14:paraId="2D0EB0E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prediction_id:uuid</w:t>
            </w:r>
          </w:p>
          <w:p w14:paraId="2B44C5C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task_id:uuid</w:t>
            </w:r>
          </w:p>
          <w:p w14:paraId="7A87F2F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customer_id:uuid</w:t>
            </w:r>
          </w:p>
          <w:p w14:paraId="7308DEF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churn_probability:numeric</w:t>
            </w:r>
          </w:p>
          <w:p w14:paraId="5F5051D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risk_level:varchar</w:t>
            </w:r>
          </w:p>
          <w:p w14:paraId="2D0E41E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prediction_time:timestamp</w:t>
            </w:r>
          </w:p>
        </w:tc>
      </w:tr>
    </w:tbl>
    <w:p w14:paraId="7BE9F91F">
      <w:pPr>
        <w:spacing w:after="40"/>
      </w:pPr>
    </w:p>
    <w:p w14:paraId="74EBCE57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七、PostgreSQL18数据库原始设计</w:t>
      </w:r>
    </w:p>
    <w:p w14:paraId="10541FBF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库原始设计是本课程的核心。学生必须先完成业务规则、实体识别、关系分析、关系模式和数据字典，再进入FlaskWeb开发。不得先写页面再临时补表。数据库设计文档必须能够解释每张表为什么存在、每个字段为什么需要、每条约束对应什么业务规则。</w:t>
      </w:r>
    </w:p>
    <w:p w14:paraId="2EA3208F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7.1设计原则</w:t>
      </w:r>
    </w:p>
    <w:p w14:paraId="79958758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业务数据、分析数据、算法结果和审计日志分schema管理，避免所有表堆在public中。</w:t>
      </w:r>
    </w:p>
    <w:p w14:paraId="56C42D3E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业务主表使用uuidv7作为主键，提高时间有序性和分布式扩展友好性。</w:t>
      </w:r>
    </w:p>
    <w:p w14:paraId="3E78D74E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金额字段统一使用numeric(12,2)，禁止使用float存储金额。</w:t>
      </w:r>
    </w:p>
    <w:p w14:paraId="00DB8DF9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状态字段必须使用检查约束或字典表控制取值，禁止任意字符串。</w:t>
      </w:r>
    </w:p>
    <w:p w14:paraId="6FD6F7D9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订单金额必须由订单明细计算得到，前端提交金额只能作为展示值，不能作为可信来源。</w:t>
      </w:r>
    </w:p>
    <w:p w14:paraId="2E61086E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支付成功后才进入有效消费统计，退款完成后必须影响净消费金额。</w:t>
      </w:r>
    </w:p>
    <w:p w14:paraId="429AC4B7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高频查询字段必须建立索引，索引设计必须通过EXPLAINANALYZE验证。</w:t>
      </w:r>
    </w:p>
    <w:p w14:paraId="22DF7461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消费流水、行为日志等大表应采用按月分区，训练分区裁剪和历史归档。</w:t>
      </w:r>
    </w:p>
    <w:p w14:paraId="0EDEB9D8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算法结果必须落库，FlaskWeb必须能查询和展示模型结果。</w:t>
      </w:r>
    </w:p>
    <w:p w14:paraId="02EF8F39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7.2Schema分层设计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684"/>
        <w:gridCol w:w="5914"/>
      </w:tblGrid>
      <w:tr w14:paraId="2E1F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C061E6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Schema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909E26B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功能定位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419641E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主要表</w:t>
            </w:r>
          </w:p>
        </w:tc>
      </w:tr>
      <w:tr w14:paraId="6A54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C6CD9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auth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F0B53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认证授权层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9D19E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app_user、role、permission、user_role、role_permission</w:t>
            </w:r>
          </w:p>
        </w:tc>
      </w:tr>
      <w:tr w14:paraId="2FC7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DF3008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EC5692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业务交易层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2475BB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customer、product_category、product、order_header、order_item、payment、refund、coupon、consumption_ledger</w:t>
            </w:r>
          </w:p>
        </w:tc>
      </w:tr>
      <w:tr w14:paraId="2D10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53163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ods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74F90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原始数据层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5CA47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raw_customer_import、raw_order_import、raw_behavior_import、import_error_log</w:t>
            </w:r>
          </w:p>
        </w:tc>
      </w:tr>
      <w:tr w14:paraId="3B10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67B978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dwd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7D1BF6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明细数据层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FC826C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dwd_order_detail、dwd_customer_behavior、dwd_customer_feature_base</w:t>
            </w:r>
          </w:p>
        </w:tc>
      </w:tr>
      <w:tr w14:paraId="5A92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C0879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ads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8FA5F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应用汇总层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9EC6D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daily_sales、customer_rfm、product_sales、member_summary、city_sales</w:t>
            </w:r>
          </w:p>
        </w:tc>
      </w:tr>
      <w:tr w14:paraId="0C61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0C3B9C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E0DD2E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机器学习层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7ABAF3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model_task、model_metric、customer_cluster_result、customer_churn_prediction、customer_amount_prediction、product_recommendation</w:t>
            </w:r>
          </w:p>
        </w:tc>
      </w:tr>
      <w:tr w14:paraId="46EF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92568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audit</w:t>
            </w:r>
          </w:p>
        </w:tc>
        <w:tc>
          <w:tcPr>
            <w:tcW w:w="16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6D3BA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审计日志层</w:t>
            </w:r>
          </w:p>
        </w:tc>
        <w:tc>
          <w:tcPr>
            <w:tcW w:w="591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6C12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operation_log、login_log、data_change_log</w:t>
            </w:r>
          </w:p>
        </w:tc>
      </w:tr>
    </w:tbl>
    <w:p w14:paraId="08FF5DA6">
      <w:pPr>
        <w:spacing w:after="40"/>
      </w:pPr>
    </w:p>
    <w:p w14:paraId="4EF8FBD0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7.3实体与关系设计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4333"/>
        <w:gridCol w:w="3409"/>
      </w:tblGrid>
      <w:tr w14:paraId="0B93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A6AB4A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实体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6083F36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关键属性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DB6D355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关系说明</w:t>
            </w:r>
          </w:p>
        </w:tc>
      </w:tr>
      <w:tr w14:paraId="296D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B5D6C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客户Customer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7E771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客户编号、姓名、性别、年龄、手机号、城市、会员等级、状态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D339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一个客户可以拥有多个订单、多个优惠券、多条行为记录和多条预测结果</w:t>
            </w:r>
          </w:p>
        </w:tc>
      </w:tr>
      <w:tr w14:paraId="6806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AEBEA1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商品Product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B729E4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商品编号、分类编号、商品名称、价格、成本价、库存、状态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4D49DC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一个商品属于一个分类，一个商品可以出现在多个订单明细中</w:t>
            </w:r>
          </w:p>
        </w:tc>
      </w:tr>
      <w:tr w14:paraId="0B8F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C8E2B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商品分类Category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A929D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分类编号、父分类编号、分类名称、排序号、状态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CA644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分类支持父子层级，可用于品类销售分析</w:t>
            </w:r>
          </w:p>
        </w:tc>
      </w:tr>
      <w:tr w14:paraId="2F67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D25C54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订单Order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B7E18A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订单编号、客户编号、下单时间、订单状态、支付状态、金额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22AEC1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一个客户对应多个订单，一个订单对应多个订单明细</w:t>
            </w:r>
          </w:p>
        </w:tc>
      </w:tr>
      <w:tr w14:paraId="7912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26D0C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订单明细OrderItem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617FE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明细编号、订单编号、商品编号、数量、单价、优惠金额、明细金额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36D64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一个订单明细对应一个商品，明细金额由生成列计算</w:t>
            </w:r>
          </w:p>
        </w:tc>
      </w:tr>
      <w:tr w14:paraId="70A1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628AFA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支付Payment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63F273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支付编号、订单编号、支付方式、支付金额、支付状态、支付时间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31A23F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一个订单可有多条支付记录，用于处理失败支付或补支付</w:t>
            </w:r>
          </w:p>
        </w:tc>
      </w:tr>
      <w:tr w14:paraId="35D4B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279DB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退款Refund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0419F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退款编号、订单编号、退款金额、退款原因、退款状态、退款时间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07A7F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一个订单可有多条退款记录，支持部分退款</w:t>
            </w:r>
          </w:p>
        </w:tc>
      </w:tr>
      <w:tr w14:paraId="3570A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616808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消费流水Ledger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FB224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流水编号、客户编号、订单编号、事件类型、金额、发生时间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6CF375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支付、退款、调整等事件统一进入流水，适合分区存储</w:t>
            </w:r>
          </w:p>
        </w:tc>
      </w:tr>
      <w:tr w14:paraId="4568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BBAB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模型任务ModelTask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4B66B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任务编号、模型名称、任务类型、特征、参数、状态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846BC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一次算法运行对应一条任务记录</w:t>
            </w:r>
          </w:p>
        </w:tc>
      </w:tr>
      <w:tr w14:paraId="4A55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DEC1DE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预测结果Prediction</w:t>
            </w:r>
          </w:p>
        </w:tc>
        <w:tc>
          <w:tcPr>
            <w:tcW w:w="433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48FF12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结果编号、任务编号、客户编号或商品编号、预测值、等级、时间</w:t>
            </w:r>
          </w:p>
        </w:tc>
        <w:tc>
          <w:tcPr>
            <w:tcW w:w="34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6405EC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预测结果关联模型任务，供FlaskWeb查询</w:t>
            </w:r>
          </w:p>
        </w:tc>
      </w:tr>
    </w:tbl>
    <w:p w14:paraId="5976153E">
      <w:pPr>
        <w:spacing w:after="40"/>
      </w:pPr>
    </w:p>
    <w:p w14:paraId="32D848F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7.4文字ER关系图</w:t>
      </w:r>
    </w:p>
    <w:p w14:paraId="1A5689AB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EEF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4E97A46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auth.app_user N--M auth.role N--M auth.permission</w:t>
            </w:r>
          </w:p>
          <w:p w14:paraId="514B2E3C">
            <w:pPr>
              <w:spacing w:before="0" w:after="0" w:line="240" w:lineRule="auto"/>
            </w:pPr>
          </w:p>
          <w:p w14:paraId="54AF248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biz.customer 1--N biz.order_header</w:t>
            </w:r>
          </w:p>
          <w:p w14:paraId="055EEED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biz.order_header 1--N biz.order_item</w:t>
            </w:r>
          </w:p>
          <w:p w14:paraId="46DB0C9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biz.product_category 1--N biz.product</w:t>
            </w:r>
          </w:p>
          <w:p w14:paraId="20CA9D3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biz.product 1--N biz.order_item</w:t>
            </w:r>
          </w:p>
          <w:p w14:paraId="33F9E2D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biz.order_header 1--N biz.payment</w:t>
            </w:r>
          </w:p>
          <w:p w14:paraId="2645A53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biz.order_header 1--N biz.refund</w:t>
            </w:r>
          </w:p>
          <w:p w14:paraId="1CBEF15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biz.customer 1--N biz.consumption_ledger</w:t>
            </w:r>
          </w:p>
          <w:p w14:paraId="4DC563B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biz.order_header 1--N biz.consumption_ledger</w:t>
            </w:r>
          </w:p>
          <w:p w14:paraId="2F45F0E7">
            <w:pPr>
              <w:spacing w:before="0" w:after="0" w:line="240" w:lineRule="auto"/>
            </w:pPr>
          </w:p>
          <w:p w14:paraId="1480D79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biz.customer 1--N ads.customer_rfm</w:t>
            </w:r>
          </w:p>
          <w:p w14:paraId="47FC0F6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biz.customer 1--N ml.customer_cluster_result</w:t>
            </w:r>
          </w:p>
          <w:p w14:paraId="34D264D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biz.customer 1--N ml.customer_churn_prediction</w:t>
            </w:r>
          </w:p>
          <w:p w14:paraId="30F647D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biz.customer 1--N ml.customer_amount_prediction</w:t>
            </w:r>
          </w:p>
          <w:p w14:paraId="5897D01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biz.product 1--N ml.product_recommendation</w:t>
            </w:r>
          </w:p>
          <w:p w14:paraId="0B65290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ml.model_task 1--N ml.model_metric</w:t>
            </w:r>
          </w:p>
          <w:p w14:paraId="0566F5A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ml.model_task 1--N ml.customer_churn_prediction</w:t>
            </w:r>
          </w:p>
        </w:tc>
      </w:tr>
    </w:tbl>
    <w:p w14:paraId="0EB5EECB">
      <w:pPr>
        <w:spacing w:after="40"/>
      </w:pPr>
    </w:p>
    <w:p w14:paraId="503629CA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7.5关系模式设计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5366"/>
        <w:gridCol w:w="2496"/>
      </w:tblGrid>
      <w:tr w14:paraId="075C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FB40E01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表名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7077340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关系模式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0B1F81A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3"/>
              </w:rPr>
              <w:t>主键与约束说明</w:t>
            </w:r>
          </w:p>
        </w:tc>
      </w:tr>
      <w:tr w14:paraId="0B16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9784E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auth.app_user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FED7D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app_user(user_id,username,password_hash,real_name,email,phone,status,last_login_at,created_at,updated_at)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443EC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user_id为主键，username唯一</w:t>
            </w:r>
          </w:p>
        </w:tc>
      </w:tr>
      <w:tr w14:paraId="4ACF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92905A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auth.role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1FCC8C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role(role_id,role_code,role_name,status,created_at)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B58DC9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role_id为主键，role_code唯一</w:t>
            </w:r>
          </w:p>
        </w:tc>
      </w:tr>
      <w:tr w14:paraId="0F68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FD939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auth.user_role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FCEDB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user_role(user_id,role_id,created_at)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BEA7C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复合主键(user_id,role_id)，分别外键引用app_user和role</w:t>
            </w:r>
          </w:p>
        </w:tc>
      </w:tr>
      <w:tr w14:paraId="58FC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DD1E7B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biz.customer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74CC9D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customer(customer_id,name,gender,age,phone,city,register_time,member_level,status,created_at,updated_at)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B23984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customer_id为主键，phone唯一，age检查范围</w:t>
            </w:r>
          </w:p>
        </w:tc>
      </w:tr>
      <w:tr w14:paraId="08EA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3870C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biz.product_category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4D1EB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product_category(category_id,parent_id,category_name,sort_no,status)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33D08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category_id为主键，parent_id自引用</w:t>
            </w:r>
          </w:p>
        </w:tc>
      </w:tr>
      <w:tr w14:paraId="38A1C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FF667C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biz.product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86735F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product(product_id,category_id,product_name,price,cost_price,stock_quantity,status,created_at,updated_at)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0A202D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product_id为主键，category_id外键</w:t>
            </w:r>
          </w:p>
        </w:tc>
      </w:tr>
      <w:tr w14:paraId="3D45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DEE62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biz.order_header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2EB14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order_header(order_id,customer_id,order_no,order_time,order_status,payment_status,total_amount,pay_amount,discount_amount,created_at)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095EF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order_id为主键，order_no唯一，customer_id外键</w:t>
            </w:r>
          </w:p>
        </w:tc>
      </w:tr>
      <w:tr w14:paraId="329B6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413A38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biz.order_item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85343B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order_item(item_id,order_id,product_id,quantity,unit_price,discount_amount,line_amount,created_at)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741214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item_id为主键，order_id和product_id为外键，line_amount为生成列</w:t>
            </w:r>
          </w:p>
        </w:tc>
      </w:tr>
      <w:tr w14:paraId="4149B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0AA7B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biz.payment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15245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payment(payment_id,order_id,payment_method,payment_amount,payment_status,payment_time)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A3046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payment_id为主键，order_id外键</w:t>
            </w:r>
          </w:p>
        </w:tc>
      </w:tr>
      <w:tr w14:paraId="2422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18933C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biz.refund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8210E2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refund(refund_id,order_id,refund_amount,refund_reason,refund_status,refund_time)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80868E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refund_id为主键，order_id外键</w:t>
            </w:r>
          </w:p>
        </w:tc>
      </w:tr>
      <w:tr w14:paraId="4710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EB8D0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biz.consumption_ledger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132A1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consumption_ledger(ledger_id,occurred_at,customer_id,order_id,event_type,amount,balance_effect,remark)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6B8E1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按occurred_at范围分区，复合主键(ledger_id,occurred_at)</w:t>
            </w:r>
          </w:p>
        </w:tc>
      </w:tr>
      <w:tr w14:paraId="6E6F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F88CBC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ads.customer_rfm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221FA0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customer_rfm(rfm_id,stat_date,customer_id,r_value,f_value,m_value,rfm_score,segment)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5BBAEB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按统计日期保存客户RFM结果</w:t>
            </w:r>
          </w:p>
        </w:tc>
      </w:tr>
      <w:tr w14:paraId="43CC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C212D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ml.model_task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4D10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model_task(task_id,task_type,model_name,feature_json,parameter_json,status,created_at)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96236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记录模型训练或预测任务</w:t>
            </w:r>
          </w:p>
        </w:tc>
      </w:tr>
      <w:tr w14:paraId="26A9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1E4E7C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ml.customer_churn_prediction</w:t>
            </w:r>
          </w:p>
        </w:tc>
        <w:tc>
          <w:tcPr>
            <w:tcW w:w="53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72AF7E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customer_churn_prediction(prediction_id,task_id,customer_id,churn_probability,risk_level,prediction_time)</w:t>
            </w:r>
          </w:p>
        </w:tc>
        <w:tc>
          <w:tcPr>
            <w:tcW w:w="24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2ADE70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3"/>
              </w:rPr>
              <w:t>记录客户流失预测结果</w:t>
            </w:r>
          </w:p>
        </w:tc>
      </w:tr>
    </w:tbl>
    <w:p w14:paraId="7DA91B12">
      <w:pPr>
        <w:spacing w:after="40"/>
      </w:pPr>
    </w:p>
    <w:p w14:paraId="4B2262F1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7.6范式分析</w:t>
      </w:r>
    </w:p>
    <w:p w14:paraId="08E73F9A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客户、商品、订单、订单明细、支付、退款等核心业务表满足第三范式。客户基础信息只依赖客户编号；商品价格、库存和分类依赖商品编号；订单头表保存订单级属性，订单明细保存商品级属性；支付和退款独立建表，避免在订单表中重复出现多次支付或退款字段。分析汇总表和机器学习结果表属于面向查询和业务展示的派生表，可以适当反范式，但必须在文档中说明其来源SQL和刷新策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263"/>
        <w:gridCol w:w="6599"/>
      </w:tblGrid>
      <w:tr w14:paraId="61A5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32E1A4F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设计对象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DC83656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范式处理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991F23D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说明</w:t>
            </w:r>
          </w:p>
        </w:tc>
      </w:tr>
      <w:tr w14:paraId="506D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C22E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9892A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3NF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39339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客户姓名、年龄、城市、会员等级等均完全依赖customer_id，无传递依赖</w:t>
            </w:r>
          </w:p>
        </w:tc>
      </w:tr>
      <w:tr w14:paraId="3A30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9A012C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商品表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DBFB8D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3NF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A6D0CB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分类信息拆分到product_category，商品表只保留category_id外键</w:t>
            </w:r>
          </w:p>
        </w:tc>
      </w:tr>
      <w:tr w14:paraId="2F68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D875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订单头表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3D96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3NF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F6C9C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订单级金额、状态、时间保存于order_header，商品明细不放入订单头表</w:t>
            </w:r>
          </w:p>
        </w:tc>
      </w:tr>
      <w:tr w14:paraId="3E74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79BC4B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订单明细表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F40DC3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3NF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9757B9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商品数量、成交单价和优惠金额依赖item_id，line_amount为可计算属性</w:t>
            </w:r>
          </w:p>
        </w:tc>
      </w:tr>
      <w:tr w14:paraId="2C82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6FEA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支付表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31703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3NF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A68FD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支付方式、支付金额和支付状态独立记录，支持一单多支付场景</w:t>
            </w:r>
          </w:p>
        </w:tc>
      </w:tr>
      <w:tr w14:paraId="1D7B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12592D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退款表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260ED3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3NF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6C30D9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退款原因、金额、状态独立记录，支持部分退款和多次退款</w:t>
            </w:r>
          </w:p>
        </w:tc>
      </w:tr>
      <w:tr w14:paraId="0C0D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F9D80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ads汇总表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B4FE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受控反范式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E7F37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为Dashboard查询效率保存汇总结果，必须记录stat_date和刷新逻辑</w:t>
            </w:r>
          </w:p>
        </w:tc>
      </w:tr>
      <w:tr w14:paraId="1A1C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6F07A4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ml结果表</w:t>
            </w:r>
          </w:p>
        </w:tc>
        <w:tc>
          <w:tcPr>
            <w:tcW w:w="12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1CCEBE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受控反范式</w:t>
            </w:r>
          </w:p>
        </w:tc>
        <w:tc>
          <w:tcPr>
            <w:tcW w:w="65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987D32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保存模型输出，便于页面展示和结果追溯</w:t>
            </w:r>
          </w:p>
        </w:tc>
      </w:tr>
    </w:tbl>
    <w:p w14:paraId="3DB267DD">
      <w:pPr>
        <w:spacing w:after="40"/>
      </w:pPr>
    </w:p>
    <w:p w14:paraId="55A1548B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八、数据库详细设计与DDL实现</w:t>
      </w:r>
    </w:p>
    <w:p w14:paraId="09DF9B33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本节给出可执行的核心DDL骨架。要求学生在此基础上补充字段、约束、索引和注释。学生提交时必须保证SQL脚本从空数据库开始可以顺序执行，不依赖手工建表。</w:t>
      </w:r>
    </w:p>
    <w:p w14:paraId="09C6D1EF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8.1数据库初始化脚本</w:t>
      </w:r>
    </w:p>
    <w:p w14:paraId="293C6AD3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A3E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5F45269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-- 01_init_database.sql</w:t>
            </w:r>
          </w:p>
          <w:p w14:paraId="5BCF9B0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建议先创建数据库:CREATE DATABASE consumer_analysis ENCODING 'UTF8';</w:t>
            </w:r>
          </w:p>
          <w:p w14:paraId="3DF415D1">
            <w:pPr>
              <w:spacing w:before="0" w:after="0" w:line="240" w:lineRule="auto"/>
            </w:pPr>
          </w:p>
          <w:p w14:paraId="7B86263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SCHEMA IF NOT EXISTS auth;</w:t>
            </w:r>
          </w:p>
          <w:p w14:paraId="1746BB0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SCHEMA IF NOT EXISTS biz;</w:t>
            </w:r>
          </w:p>
          <w:p w14:paraId="60344E7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SCHEMA IF NOT EXISTS ods;</w:t>
            </w:r>
          </w:p>
          <w:p w14:paraId="4138DB8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SCHEMA IF NOT EXISTS dwd;</w:t>
            </w:r>
          </w:p>
          <w:p w14:paraId="378045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SCHEMA IF NOT EXISTS ads;</w:t>
            </w:r>
          </w:p>
          <w:p w14:paraId="2513DD9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SCHEMA IF NOT EXISTS ml;</w:t>
            </w:r>
          </w:p>
          <w:p w14:paraId="632D783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SCHEMA IF NOT EXISTS audit;</w:t>
            </w:r>
          </w:p>
          <w:p w14:paraId="4527F8D6">
            <w:pPr>
              <w:spacing w:before="0" w:after="0" w:line="240" w:lineRule="auto"/>
            </w:pPr>
          </w:p>
          <w:p w14:paraId="6B34B32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EXTENSION IF NOT EXISTS pgcrypto;</w:t>
            </w:r>
          </w:p>
          <w:p w14:paraId="7E48E069">
            <w:pPr>
              <w:spacing w:before="0" w:after="0" w:line="240" w:lineRule="auto"/>
            </w:pPr>
          </w:p>
          <w:p w14:paraId="2205246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COMMENT ON SCHEMA auth IS '认证授权层';</w:t>
            </w:r>
          </w:p>
          <w:p w14:paraId="4A681DC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COMMENT ON SCHEMA biz IS '业务交易层';</w:t>
            </w:r>
          </w:p>
          <w:p w14:paraId="1142F69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COMMENT ON SCHEMA ods IS '原始数据层';</w:t>
            </w:r>
          </w:p>
          <w:p w14:paraId="76156FA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COMMENT ON SCHEMA dwd IS '明细数据层';</w:t>
            </w:r>
          </w:p>
          <w:p w14:paraId="32B1C15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COMMENT ON SCHEMA ads IS '应用汇总层';</w:t>
            </w:r>
          </w:p>
          <w:p w14:paraId="7F1B06A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COMMENT ON SCHEMA ml IS '机器学习结果层';</w:t>
            </w:r>
          </w:p>
          <w:p w14:paraId="508109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COMMENT ON SCHEMA audit IS '审计日志层';</w:t>
            </w:r>
          </w:p>
        </w:tc>
      </w:tr>
    </w:tbl>
    <w:p w14:paraId="714FB9A7">
      <w:pPr>
        <w:spacing w:after="40"/>
      </w:pPr>
    </w:p>
    <w:p w14:paraId="47D4A5D0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8.2认证授权表DDL</w:t>
      </w:r>
    </w:p>
    <w:p w14:paraId="29756441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898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6E8201B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auth.app_user(</w:t>
            </w:r>
          </w:p>
          <w:p w14:paraId="1BBE462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user_id uuid PRIMARY KEY DEFAULT uuidv7(),</w:t>
            </w:r>
          </w:p>
          <w:p w14:paraId="4C20C7B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username varchar(50) NOT NULL UNIQUE,</w:t>
            </w:r>
          </w:p>
          <w:p w14:paraId="7FF99A4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password_hash varchar(255) NOT NULL,</w:t>
            </w:r>
          </w:p>
          <w:p w14:paraId="15FAD37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real_name varchar(50) NOT NULL,</w:t>
            </w:r>
          </w:p>
          <w:p w14:paraId="1E77AAB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email varchar(100),</w:t>
            </w:r>
          </w:p>
          <w:p w14:paraId="6B1667A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phone varchar(30),</w:t>
            </w:r>
          </w:p>
          <w:p w14:paraId="2C5C1C1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status varchar(20) NOT NULL DEFAULT 'ACTIVE'</w:t>
            </w:r>
          </w:p>
          <w:p w14:paraId="51ACDF9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CHECK(status IN('ACTIVE','DISABLED')),</w:t>
            </w:r>
          </w:p>
          <w:p w14:paraId="5BEDD8F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last_login_at timestamp,</w:t>
            </w:r>
          </w:p>
          <w:p w14:paraId="6FD4FF6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14C09C0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updated_at timestamp NOT NULL DEFAULT now()</w:t>
            </w:r>
          </w:p>
          <w:p w14:paraId="73B644D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2E2785EA">
            <w:pPr>
              <w:spacing w:before="0" w:after="0" w:line="240" w:lineRule="auto"/>
            </w:pPr>
          </w:p>
          <w:p w14:paraId="585E4D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auth.role(</w:t>
            </w:r>
          </w:p>
          <w:p w14:paraId="21F5929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role_id uuid PRIMARY KEY DEFAULT uuidv7(),</w:t>
            </w:r>
          </w:p>
          <w:p w14:paraId="555D92A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role_code varchar(50) NOT NULL UNIQUE,</w:t>
            </w:r>
          </w:p>
          <w:p w14:paraId="77490E8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role_name varchar(100) NOT NULL,</w:t>
            </w:r>
          </w:p>
          <w:p w14:paraId="483327A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status varchar(20) NOT NULL DEFAULT 'ACTIVE'</w:t>
            </w:r>
          </w:p>
          <w:p w14:paraId="274645D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CHECK(status IN('ACTIVE','DISABLED')),</w:t>
            </w:r>
          </w:p>
          <w:p w14:paraId="652515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</w:t>
            </w:r>
          </w:p>
          <w:p w14:paraId="2558211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57BA6142">
            <w:pPr>
              <w:spacing w:before="0" w:after="0" w:line="240" w:lineRule="auto"/>
            </w:pPr>
          </w:p>
          <w:p w14:paraId="0F9193E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auth.user_role(</w:t>
            </w:r>
          </w:p>
          <w:p w14:paraId="5D1C0F0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user_id uuid NOT NULL REFERENCES auth.app_user(user_id) ON DELETE CASCADE,</w:t>
            </w:r>
          </w:p>
          <w:p w14:paraId="18E0C7B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role_id uuid NOT NULL REFERENCES auth.role(role_id) ON DELETE CASCADE,</w:t>
            </w:r>
          </w:p>
          <w:p w14:paraId="050909B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44FB766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PRIMARY KEY(user_id,role_id)</w:t>
            </w:r>
          </w:p>
          <w:p w14:paraId="02E4EB5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 w14:paraId="06687C9C">
      <w:pPr>
        <w:spacing w:after="40"/>
      </w:pPr>
    </w:p>
    <w:p w14:paraId="16EFC6DB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8.3业务核心表DDL</w:t>
      </w:r>
    </w:p>
    <w:p w14:paraId="15F109D4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071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0B7D04F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biz.customer(</w:t>
            </w:r>
          </w:p>
          <w:p w14:paraId="1F1027E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customer_id uuid PRIMARY KEY DEFAULT uuidv7(),</w:t>
            </w:r>
          </w:p>
          <w:p w14:paraId="58F05F9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name varchar(60) NOT NULL,</w:t>
            </w:r>
          </w:p>
          <w:p w14:paraId="00BF7CB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gender varchar(10) CHECK(gender IN('男','女','未知')),</w:t>
            </w:r>
          </w:p>
          <w:p w14:paraId="28B6745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age int CHECK(age BETWEEN 0 AND 120),</w:t>
            </w:r>
          </w:p>
          <w:p w14:paraId="37A47E0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phone varchar(30) UNIQUE,</w:t>
            </w:r>
          </w:p>
          <w:p w14:paraId="5C3991D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city varchar(60),</w:t>
            </w:r>
          </w:p>
          <w:p w14:paraId="0ED034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register_time timestamp NOT NULL DEFAULT now(),</w:t>
            </w:r>
          </w:p>
          <w:p w14:paraId="0655DFD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member_level varchar(20) NOT NULL DEFAULT '普通会员'</w:t>
            </w:r>
          </w:p>
          <w:p w14:paraId="1BA0738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CHECK(member_level IN('普通会员','银卡会员','金卡会员','钻石会员')),</w:t>
            </w:r>
          </w:p>
          <w:p w14:paraId="157BF4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status varchar(20) NOT NULL DEFAULT 'NORMAL'</w:t>
            </w:r>
          </w:p>
          <w:p w14:paraId="118F1F0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CHECK(status IN('NORMAL','FROZEN','CANCELLED')),</w:t>
            </w:r>
          </w:p>
          <w:p w14:paraId="20D44ED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23837A2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updated_at timestamp NOT NULL DEFAULT now()</w:t>
            </w:r>
          </w:p>
          <w:p w14:paraId="28333D8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76DF5C5D">
            <w:pPr>
              <w:spacing w:before="0" w:after="0" w:line="240" w:lineRule="auto"/>
            </w:pPr>
          </w:p>
          <w:p w14:paraId="05877D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biz.product_category(</w:t>
            </w:r>
          </w:p>
          <w:p w14:paraId="090C1F2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category_id uuid PRIMARY KEY DEFAULT uuidv7(),</w:t>
            </w:r>
          </w:p>
          <w:p w14:paraId="502405D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parent_id uuid REFERENCES biz.product_category(category_id),</w:t>
            </w:r>
          </w:p>
          <w:p w14:paraId="4320BC1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category_name varchar(100) NOT NULL,</w:t>
            </w:r>
          </w:p>
          <w:p w14:paraId="6F71EC7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sort_no int NOT NULL DEFAULT 0,</w:t>
            </w:r>
          </w:p>
          <w:p w14:paraId="25EF0F1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status varchar(20) NOT NULL DEFAULT 'ACTIVE'</w:t>
            </w:r>
          </w:p>
          <w:p w14:paraId="05CE5B8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CHECK(status IN('ACTIVE','DISABLED'))</w:t>
            </w:r>
          </w:p>
          <w:p w14:paraId="5AC25DA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45F09E84">
            <w:pPr>
              <w:spacing w:before="0" w:after="0" w:line="240" w:lineRule="auto"/>
            </w:pPr>
          </w:p>
          <w:p w14:paraId="6BA7B37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biz.product(</w:t>
            </w:r>
          </w:p>
          <w:p w14:paraId="3687BB2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product_id uuid PRIMARY KEY DEFAULT uuidv7(),</w:t>
            </w:r>
          </w:p>
          <w:p w14:paraId="43FEEBE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category_id uuid NOT NULL REFERENCES biz.product_category(category_id),</w:t>
            </w:r>
          </w:p>
          <w:p w14:paraId="6DA9FF2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product_name varchar(120) NOT NULL,</w:t>
            </w:r>
          </w:p>
          <w:p w14:paraId="52A5BAB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price numeric(12,2) NOT NULL CHECK(price &gt;= 0),</w:t>
            </w:r>
          </w:p>
          <w:p w14:paraId="0A9A555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cost_price numeric(12,2) NOT NULL CHECK(cost_price &gt;= 0),</w:t>
            </w:r>
          </w:p>
          <w:p w14:paraId="233C8C6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stock_quantity int NOT NULL DEFAULT 0 CHECK(stock_quantity &gt;= 0),</w:t>
            </w:r>
          </w:p>
          <w:p w14:paraId="3AB3C14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status varchar(20) NOT NULL DEFAULT 'ON_SALE'</w:t>
            </w:r>
          </w:p>
          <w:p w14:paraId="62E9158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CHECK(status IN('ON_SALE','OFF_SALE')),</w:t>
            </w:r>
          </w:p>
          <w:p w14:paraId="2D031F7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6AF5933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updated_at timestamp NOT NULL DEFAULT now()</w:t>
            </w:r>
          </w:p>
          <w:p w14:paraId="6C26A64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 w14:paraId="7176B60B">
      <w:pPr>
        <w:spacing w:after="40"/>
      </w:pPr>
    </w:p>
    <w:p w14:paraId="188BA90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8.4订单、支付、退款表DDL</w:t>
      </w:r>
    </w:p>
    <w:p w14:paraId="3989FD8D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0C34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5FF0EAD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biz.order_header(</w:t>
            </w:r>
          </w:p>
          <w:p w14:paraId="42EA5C1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order_id uuid PRIMARY KEY DEFAULT uuidv7(),</w:t>
            </w:r>
          </w:p>
          <w:p w14:paraId="3F993E1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order_no varchar(40) NOT NULL UNIQUE,</w:t>
            </w:r>
          </w:p>
          <w:p w14:paraId="7D2767F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customer_id uuid NOT NULL REFERENCES biz.customer(customer_id),</w:t>
            </w:r>
          </w:p>
          <w:p w14:paraId="6CDD60C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order_time timestamp NOT NULL DEFAULT now(),</w:t>
            </w:r>
          </w:p>
          <w:p w14:paraId="7FA3F35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order_status varchar(20) NOT NULL DEFAULT 'CREATED'</w:t>
            </w:r>
          </w:p>
          <w:p w14:paraId="657CD72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CHECK(order_status IN('CREATED','PAID','REFUNDED','CANCELLED')),</w:t>
            </w:r>
          </w:p>
          <w:p w14:paraId="790FFCE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payment_status varchar(20) NOT NULL DEFAULT 'UNPAID'</w:t>
            </w:r>
          </w:p>
          <w:p w14:paraId="1061CAB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CHECK(payment_status IN('UNPAID','SUCCESS','FAILED','PARTIAL_REFUND','FULL_REFUND')),</w:t>
            </w:r>
          </w:p>
          <w:p w14:paraId="29595D1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total_amount numeric(12,2) NOT NULL DEFAULT 0 CHECK(total_amount &gt;= 0),</w:t>
            </w:r>
          </w:p>
          <w:p w14:paraId="5D7D622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discount_amount numeric(12,2) NOT NULL DEFAULT 0 CHECK(discount_amount &gt;= 0),</w:t>
            </w:r>
          </w:p>
          <w:p w14:paraId="0EA7150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pay_amount numeric(12,2) NOT NULL DEFAULT 0 CHECK(pay_amount &gt;= 0),</w:t>
            </w:r>
          </w:p>
          <w:p w14:paraId="23E510D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remark varchar(255),</w:t>
            </w:r>
          </w:p>
          <w:p w14:paraId="6E22572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16C9335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updated_at timestamp NOT NULL DEFAULT now()</w:t>
            </w:r>
          </w:p>
          <w:p w14:paraId="1DC0252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7A8420A3">
            <w:pPr>
              <w:spacing w:before="0" w:after="0" w:line="240" w:lineRule="auto"/>
            </w:pPr>
          </w:p>
          <w:p w14:paraId="7FCE744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biz.order_item(</w:t>
            </w:r>
          </w:p>
          <w:p w14:paraId="780F7A0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item_id uuid PRIMARY KEY DEFAULT uuidv7(),</w:t>
            </w:r>
          </w:p>
          <w:p w14:paraId="437C338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order_id uuid NOT NULL REFERENCES biz.order_header(order_id) ON DELETE CASCADE,</w:t>
            </w:r>
          </w:p>
          <w:p w14:paraId="020D988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product_id uuid NOT NULL REFERENCES biz.product(product_id),</w:t>
            </w:r>
          </w:p>
          <w:p w14:paraId="699CCCC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quantity int NOT NULL CHECK(quantity &gt; 0),</w:t>
            </w:r>
          </w:p>
          <w:p w14:paraId="44CB7E1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unit_price numeric(12,2) NOT NULL CHECK(unit_price &gt;= 0),</w:t>
            </w:r>
          </w:p>
          <w:p w14:paraId="582C5B6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discount_amount numeric(12,2) NOT NULL DEFAULT 0 CHECK(discount_amount &gt;= 0),</w:t>
            </w:r>
          </w:p>
          <w:p w14:paraId="1171C0D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line_amount numeric(12,2) GENERATED ALWAYS AS</w:t>
            </w:r>
          </w:p>
          <w:p w14:paraId="5803F8C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((quantity * unit_price) - discount_amount),</w:t>
            </w:r>
          </w:p>
          <w:p w14:paraId="19E6B0C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</w:t>
            </w:r>
          </w:p>
          <w:p w14:paraId="5EECE2F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05D07CE9">
            <w:pPr>
              <w:spacing w:before="0" w:after="0" w:line="240" w:lineRule="auto"/>
            </w:pPr>
          </w:p>
          <w:p w14:paraId="0A8514A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biz.payment(</w:t>
            </w:r>
          </w:p>
          <w:p w14:paraId="36F19FA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payment_id uuid PRIMARY KEY DEFAULT uuidv7(),</w:t>
            </w:r>
          </w:p>
          <w:p w14:paraId="76A05BC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order_id uuid NOT NULL REFERENCES biz.order_header(order_id),</w:t>
            </w:r>
          </w:p>
          <w:p w14:paraId="03F48E5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payment_method varchar(20) NOT NULL</w:t>
            </w:r>
          </w:p>
          <w:p w14:paraId="788DCA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CHECK(payment_method IN('支付宝','微信','银行卡','现金','校园卡')),</w:t>
            </w:r>
          </w:p>
          <w:p w14:paraId="3625EF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payment_amount numeric(12,2) NOT NULL CHECK(payment_amount &gt;= 0),</w:t>
            </w:r>
          </w:p>
          <w:p w14:paraId="25C2D6F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payment_status varchar(20) NOT NULL DEFAULT 'SUCCESS'</w:t>
            </w:r>
          </w:p>
          <w:p w14:paraId="29F9479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CHECK(payment_status IN('SUCCESS','FAILED','CANCELLED')),</w:t>
            </w:r>
          </w:p>
          <w:p w14:paraId="795662C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payment_time timestamp NOT NULL DEFAULT now()</w:t>
            </w:r>
          </w:p>
          <w:p w14:paraId="08D6CEC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6E4446A0">
            <w:pPr>
              <w:spacing w:before="0" w:after="0" w:line="240" w:lineRule="auto"/>
            </w:pPr>
          </w:p>
          <w:p w14:paraId="6099B1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biz.refund(</w:t>
            </w:r>
          </w:p>
          <w:p w14:paraId="5F9943A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refund_id uuid PRIMARY KEY DEFAULT uuidv7(),</w:t>
            </w:r>
          </w:p>
          <w:p w14:paraId="79B4803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order_id uuid NOT NULL REFERENCES biz.order_header(order_id),</w:t>
            </w:r>
          </w:p>
          <w:p w14:paraId="03DE7B1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refund_amount numeric(12,2) NOT NULL CHECK(refund_amount &gt; 0),</w:t>
            </w:r>
          </w:p>
          <w:p w14:paraId="271135B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refund_reason varchar(200) NOT NULL,</w:t>
            </w:r>
          </w:p>
          <w:p w14:paraId="6C4ED26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refund_status varchar(20) NOT NULL DEFAULT 'APPLY'</w:t>
            </w:r>
          </w:p>
          <w:p w14:paraId="7477095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CHECK(refund_status IN('APPLY','APPROVED','REJECTED','FINISHED')),</w:t>
            </w:r>
          </w:p>
          <w:p w14:paraId="185A415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refund_time timestamp NOT NULL DEFAULT now()</w:t>
            </w:r>
          </w:p>
          <w:p w14:paraId="347094D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 w14:paraId="5A97F416">
      <w:pPr>
        <w:spacing w:after="40"/>
      </w:pPr>
    </w:p>
    <w:p w14:paraId="1645A917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8.5消费流水分区表DDL</w:t>
      </w:r>
    </w:p>
    <w:p w14:paraId="71BA6EED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消费流水表用于记录支付、退款、人工调整等事件，数据量较大，适合按发生时间按月分区。为了符合PostgreSQL分区表唯一约束规则，父表主键包含分区键occurred_at。</w:t>
      </w:r>
    </w:p>
    <w:p w14:paraId="6B307420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D83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4A14B66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biz.consumption_ledger(</w:t>
            </w:r>
          </w:p>
          <w:p w14:paraId="25A9870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ledger_id uuid NOT NULL DEFAULT uuidv7(),</w:t>
            </w:r>
          </w:p>
          <w:p w14:paraId="3BBAE7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occurred_at timestamp NOT NULL,</w:t>
            </w:r>
          </w:p>
          <w:p w14:paraId="669589A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customer_id uuid NOT NULL REFERENCES biz.customer(customer_id),</w:t>
            </w:r>
          </w:p>
          <w:p w14:paraId="08CB982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order_id uuid REFERENCES biz.order_header(order_id),</w:t>
            </w:r>
          </w:p>
          <w:p w14:paraId="2B8B432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event_type varchar(20) NOT NULL</w:t>
            </w:r>
          </w:p>
          <w:p w14:paraId="1CBFC76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CHECK(event_type IN('PAYMENT','REFUND','ADJUST','POINT')),</w:t>
            </w:r>
          </w:p>
          <w:p w14:paraId="64C488B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amount numeric(12,2) NOT NULL,</w:t>
            </w:r>
          </w:p>
          <w:p w14:paraId="3569791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balance_effect varchar(10) NOT NULL CHECK(balance_effect IN('IN','OUT')),</w:t>
            </w:r>
          </w:p>
          <w:p w14:paraId="391B4B2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remark varchar(255),</w:t>
            </w:r>
          </w:p>
          <w:p w14:paraId="6AFA94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5970D14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PRIMARY KEY(ledger_id,occurred_at)</w:t>
            </w:r>
          </w:p>
          <w:p w14:paraId="536EF26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 PARTITION BY RANGE(occurred_at);</w:t>
            </w:r>
          </w:p>
          <w:p w14:paraId="53C0FD58">
            <w:pPr>
              <w:spacing w:before="0" w:after="0" w:line="240" w:lineRule="auto"/>
            </w:pPr>
          </w:p>
          <w:p w14:paraId="55C1E66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biz.consumption_ledger_2026_01</w:t>
            </w:r>
          </w:p>
          <w:p w14:paraId="4458E27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PARTITION OF biz.consumption_ledger</w:t>
            </w:r>
          </w:p>
          <w:p w14:paraId="177F99D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FOR VALUES FROM('2026-01-01') TO('2026-02-01');</w:t>
            </w:r>
          </w:p>
          <w:p w14:paraId="49E29705">
            <w:pPr>
              <w:spacing w:before="0" w:after="0" w:line="240" w:lineRule="auto"/>
            </w:pPr>
          </w:p>
          <w:p w14:paraId="50B709C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biz.consumption_ledger_2026_02</w:t>
            </w:r>
          </w:p>
          <w:p w14:paraId="008B7B4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PARTITION OF biz.consumption_ledger</w:t>
            </w:r>
          </w:p>
          <w:p w14:paraId="4512CB1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FOR VALUES FROM('2026-02-01') TO('2026-03-01');</w:t>
            </w:r>
          </w:p>
          <w:p w14:paraId="1FE80FF0">
            <w:pPr>
              <w:spacing w:before="0" w:after="0" w:line="240" w:lineRule="auto"/>
            </w:pPr>
          </w:p>
          <w:p w14:paraId="5F14839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INDEX idx_ledger_customer_time</w:t>
            </w:r>
          </w:p>
          <w:p w14:paraId="0840FCF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ON biz.consumption_ledger(customer_id,occurred_at DESC);</w:t>
            </w:r>
          </w:p>
        </w:tc>
      </w:tr>
    </w:tbl>
    <w:p w14:paraId="2039C9A1">
      <w:pPr>
        <w:spacing w:after="40"/>
      </w:pPr>
    </w:p>
    <w:p w14:paraId="6185B304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8.6分析汇总表DDL</w:t>
      </w:r>
    </w:p>
    <w:p w14:paraId="16940588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EFC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63FB7BA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ads.customer_rfm(</w:t>
            </w:r>
          </w:p>
          <w:p w14:paraId="26CDEC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rfm_id uuid PRIMARY KEY DEFAULT uuidv7(),</w:t>
            </w:r>
          </w:p>
          <w:p w14:paraId="11972B9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stat_date date NOT NULL,</w:t>
            </w:r>
          </w:p>
          <w:p w14:paraId="4D861F1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customer_id uuid NOT NULL REFERENCES biz.customer(customer_id),</w:t>
            </w:r>
          </w:p>
          <w:p w14:paraId="60AD587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r_value int NOT NULL,</w:t>
            </w:r>
          </w:p>
          <w:p w14:paraId="29E3D13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f_value int NOT NULL,</w:t>
            </w:r>
          </w:p>
          <w:p w14:paraId="322456F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m_value numeric(12,2) NOT NULL,</w:t>
            </w:r>
          </w:p>
          <w:p w14:paraId="28A2FDF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r_score int NOT NULL CHECK(r_score BETWEEN 1 AND 5),</w:t>
            </w:r>
          </w:p>
          <w:p w14:paraId="58CAE3C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f_score int NOT NULL CHECK(f_score BETWEEN 1 AND 5),</w:t>
            </w:r>
          </w:p>
          <w:p w14:paraId="11BBF44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m_score int NOT NULL CHECK(m_score BETWEEN 1 AND 5),</w:t>
            </w:r>
          </w:p>
          <w:p w14:paraId="7F2FDFE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rfm_score int NOT NULL,</w:t>
            </w:r>
          </w:p>
          <w:p w14:paraId="2217FDE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segment varchar(30) NOT NULL,</w:t>
            </w:r>
          </w:p>
          <w:p w14:paraId="7507ED7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3E83179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UNIQUE(stat_date,customer_id)</w:t>
            </w:r>
          </w:p>
          <w:p w14:paraId="70CF9B6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0FF85244">
            <w:pPr>
              <w:spacing w:before="0" w:after="0" w:line="240" w:lineRule="auto"/>
            </w:pPr>
          </w:p>
          <w:p w14:paraId="66C9D60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ads.daily_sales(</w:t>
            </w:r>
          </w:p>
          <w:p w14:paraId="6407014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stat_date date PRIMARY KEY,</w:t>
            </w:r>
          </w:p>
          <w:p w14:paraId="1D9B498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order_count int NOT NULL,</w:t>
            </w:r>
          </w:p>
          <w:p w14:paraId="64FD730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customer_count int NOT NULL,</w:t>
            </w:r>
          </w:p>
          <w:p w14:paraId="49DF71E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total_amount numeric(14,2) NOT NULL,</w:t>
            </w:r>
          </w:p>
          <w:p w14:paraId="3367D54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refund_amount numeric(14,2) NOT NULL,</w:t>
            </w:r>
          </w:p>
          <w:p w14:paraId="731FEC7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net_amount numeric(14,2) NOT NULL,</w:t>
            </w:r>
          </w:p>
          <w:p w14:paraId="1F0C1B6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avg_order_amount numeric(12,2) NOT NULL,</w:t>
            </w:r>
          </w:p>
          <w:p w14:paraId="774C261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</w:t>
            </w:r>
          </w:p>
          <w:p w14:paraId="72DED28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4820FB00">
            <w:pPr>
              <w:spacing w:before="0" w:after="0" w:line="240" w:lineRule="auto"/>
            </w:pPr>
          </w:p>
          <w:p w14:paraId="480C05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ads.product_sales(</w:t>
            </w:r>
          </w:p>
          <w:p w14:paraId="14E49CC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stat_date date NOT NULL,</w:t>
            </w:r>
          </w:p>
          <w:p w14:paraId="7B55122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product_id uuid NOT NULL REFERENCES biz.product(product_id),</w:t>
            </w:r>
          </w:p>
          <w:p w14:paraId="0C278F9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sales_quantity int NOT NULL,</w:t>
            </w:r>
          </w:p>
          <w:p w14:paraId="08DF6BA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sales_amount numeric(14,2) NOT NULL,</w:t>
            </w:r>
          </w:p>
          <w:p w14:paraId="33E25B2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refund_quantity int NOT NULL DEFAULT 0,</w:t>
            </w:r>
          </w:p>
          <w:p w14:paraId="13B67AA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PRIMARY KEY(stat_date,product_id)</w:t>
            </w:r>
          </w:p>
          <w:p w14:paraId="1FC5ECA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 w14:paraId="1CC03AC8">
      <w:pPr>
        <w:spacing w:after="40"/>
      </w:pPr>
    </w:p>
    <w:p w14:paraId="6E152C1B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8.7机器学习结果表DDL</w:t>
      </w:r>
    </w:p>
    <w:p w14:paraId="1207FBCB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69C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4174125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ml.model_task(</w:t>
            </w:r>
          </w:p>
          <w:p w14:paraId="1160A0A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task_id uuid PRIMARY KEY DEFAULT uuidv7(),</w:t>
            </w:r>
          </w:p>
          <w:p w14:paraId="207B34B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task_type varchar(30) NOT NULL,</w:t>
            </w:r>
          </w:p>
          <w:p w14:paraId="62F4311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model_name varchar(80) NOT NULL,</w:t>
            </w:r>
          </w:p>
          <w:p w14:paraId="304BD73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train_start_date date,</w:t>
            </w:r>
          </w:p>
          <w:p w14:paraId="59720A4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train_end_date date,</w:t>
            </w:r>
          </w:p>
          <w:p w14:paraId="6370275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feature_json jsonb NOT NULL DEFAULT '[]'::jsonb,</w:t>
            </w:r>
          </w:p>
          <w:p w14:paraId="4F32AA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parameter_json jsonb NOT NULL DEFAULT '{}'::jsonb,</w:t>
            </w:r>
          </w:p>
          <w:p w14:paraId="4312A05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status varchar(20) NOT NULL DEFAULT 'RUNNING'</w:t>
            </w:r>
          </w:p>
          <w:p w14:paraId="470F5F6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CHECK(status IN('RUNNING','SUCCESS','FAILED')),</w:t>
            </w:r>
          </w:p>
          <w:p w14:paraId="2F191AC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message text,</w:t>
            </w:r>
          </w:p>
          <w:p w14:paraId="6E2B55C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created_by uuid REFERENCES auth.app_user(user_id),</w:t>
            </w:r>
          </w:p>
          <w:p w14:paraId="2C3697F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now(),</w:t>
            </w:r>
          </w:p>
          <w:p w14:paraId="46DE849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finished_at timestamp</w:t>
            </w:r>
          </w:p>
          <w:p w14:paraId="47F9205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5FEA1A3B">
            <w:pPr>
              <w:spacing w:before="0" w:after="0" w:line="240" w:lineRule="auto"/>
            </w:pPr>
          </w:p>
          <w:p w14:paraId="70A4B20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ml.model_metric(</w:t>
            </w:r>
          </w:p>
          <w:p w14:paraId="2A4B5AD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metric_id uuid PRIMARY KEY DEFAULT uuidv7(),</w:t>
            </w:r>
          </w:p>
          <w:p w14:paraId="13AE0E6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task_id uuid NOT NULL REFERENCES ml.model_task(task_id) ON DELETE CASCADE,</w:t>
            </w:r>
          </w:p>
          <w:p w14:paraId="4AE92A8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metric_name varchar(50) NOT NULL,</w:t>
            </w:r>
          </w:p>
          <w:p w14:paraId="65F1264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metric_value numeric(12,6) NOT NULL,</w:t>
            </w:r>
          </w:p>
          <w:p w14:paraId="79B1A9D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</w:t>
            </w:r>
          </w:p>
          <w:p w14:paraId="38676E5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707CDBB1">
            <w:pPr>
              <w:spacing w:before="0" w:after="0" w:line="240" w:lineRule="auto"/>
            </w:pPr>
          </w:p>
          <w:p w14:paraId="5BC75E9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ml.customer_cluster_result(</w:t>
            </w:r>
          </w:p>
          <w:p w14:paraId="56EE94F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result_id uuid PRIMARY KEY DEFAULT uuidv7(),</w:t>
            </w:r>
          </w:p>
          <w:p w14:paraId="5433B46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task_id uuid NOT NULL REFERENCES ml.model_task(task_id) ON DELETE CASCADE,</w:t>
            </w:r>
          </w:p>
          <w:p w14:paraId="3947FF3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customer_id uuid NOT NULL REFERENCES biz.customer(customer_id),</w:t>
            </w:r>
          </w:p>
          <w:p w14:paraId="2891886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cluster_label int NOT NULL,</w:t>
            </w:r>
          </w:p>
          <w:p w14:paraId="516246D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cluster_name varchar(80),</w:t>
            </w:r>
          </w:p>
          <w:p w14:paraId="2FAE153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cluster_desc varchar(255),</w:t>
            </w:r>
          </w:p>
          <w:p w14:paraId="5A5286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</w:t>
            </w:r>
          </w:p>
          <w:p w14:paraId="493FD10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64249145">
            <w:pPr>
              <w:spacing w:before="0" w:after="0" w:line="240" w:lineRule="auto"/>
            </w:pPr>
          </w:p>
          <w:p w14:paraId="2C7E2F7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ml.customer_churn_prediction(</w:t>
            </w:r>
          </w:p>
          <w:p w14:paraId="00C62F0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prediction_id uuid PRIMARY KEY DEFAULT uuidv7(),</w:t>
            </w:r>
          </w:p>
          <w:p w14:paraId="7986576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task_id uuid NOT NULL REFERENCES ml.model_task(task_id) ON DELETE CASCADE,</w:t>
            </w:r>
          </w:p>
          <w:p w14:paraId="30878F4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customer_id uuid NOT NULL REFERENCES biz.customer(customer_id),</w:t>
            </w:r>
          </w:p>
          <w:p w14:paraId="43E7F7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churn_probability numeric(8,6) NOT NULL CHECK(churn_probability BETWEEN 0 AND 1),</w:t>
            </w:r>
          </w:p>
          <w:p w14:paraId="0E8B001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risk_level varchar(20) NOT NULL CHECK(risk_level IN('低风险','中风险','高风险')),</w:t>
            </w:r>
          </w:p>
          <w:p w14:paraId="1F6E074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prediction_time timestamp NOT NULL DEFAULT now()</w:t>
            </w:r>
          </w:p>
          <w:p w14:paraId="2398CD8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1994F50B">
            <w:pPr>
              <w:spacing w:before="0" w:after="0" w:line="240" w:lineRule="auto"/>
            </w:pPr>
          </w:p>
          <w:p w14:paraId="0DB4BA5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ml.customer_amount_prediction(</w:t>
            </w:r>
          </w:p>
          <w:p w14:paraId="47D36D7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prediction_id uuid PRIMARY KEY DEFAULT uuidv7(),</w:t>
            </w:r>
          </w:p>
          <w:p w14:paraId="545943F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task_id uuid NOT NULL REFERENCES ml.model_task(task_id) ON DELETE CASCADE,</w:t>
            </w:r>
          </w:p>
          <w:p w14:paraId="7083D73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customer_id uuid NOT NULL REFERENCES biz.customer(customer_id),</w:t>
            </w:r>
          </w:p>
          <w:p w14:paraId="16CA558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predict_amount_30d numeric(12,2) NOT NULL,</w:t>
            </w:r>
          </w:p>
          <w:p w14:paraId="12AA26B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prediction_time timestamp NOT NULL DEFAULT now()</w:t>
            </w:r>
          </w:p>
          <w:p w14:paraId="0AA57C4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 w14:paraId="220D1FD4">
      <w:pPr>
        <w:spacing w:after="40"/>
      </w:pPr>
    </w:p>
    <w:p w14:paraId="7983123D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8.8审计日志表DDL</w:t>
      </w:r>
    </w:p>
    <w:p w14:paraId="3BDAF843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A4F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36CCF8A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audit.operation_log(</w:t>
            </w:r>
          </w:p>
          <w:p w14:paraId="4B79F73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log_id uuid PRIMARY KEY DEFAULT uuidv7(),</w:t>
            </w:r>
          </w:p>
          <w:p w14:paraId="2DAAC1E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user_id uuid REFERENCES auth.app_user(user_id),</w:t>
            </w:r>
          </w:p>
          <w:p w14:paraId="531910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module_name varchar(80) NOT NULL,</w:t>
            </w:r>
          </w:p>
          <w:p w14:paraId="08D6CC1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operation_type varchar(50) NOT NULL,</w:t>
            </w:r>
          </w:p>
          <w:p w14:paraId="0C5B3D9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operation_desc varchar(255),</w:t>
            </w:r>
          </w:p>
          <w:p w14:paraId="01E6EA2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request_path varchar(255),</w:t>
            </w:r>
          </w:p>
          <w:p w14:paraId="2BDC5CE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ip_address varchar(50),</w:t>
            </w:r>
          </w:p>
          <w:p w14:paraId="01721CD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created_at timestamp NOT NULL DEFAULT now()</w:t>
            </w:r>
          </w:p>
          <w:p w14:paraId="1B8BBBF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  <w:p w14:paraId="33C3317C">
            <w:pPr>
              <w:spacing w:before="0" w:after="0" w:line="240" w:lineRule="auto"/>
            </w:pPr>
          </w:p>
          <w:p w14:paraId="3E3453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TABLE audit.data_change_log(</w:t>
            </w:r>
          </w:p>
          <w:p w14:paraId="50E0FCC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log_id uuid PRIMARY KEY DEFAULT uuidv7(),</w:t>
            </w:r>
          </w:p>
          <w:p w14:paraId="44086D2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table_name varchar(100) NOT NULL,</w:t>
            </w:r>
          </w:p>
          <w:p w14:paraId="7ACBF3B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record_id varchar(100),</w:t>
            </w:r>
          </w:p>
          <w:p w14:paraId="2C0055C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operation_type varchar(20) NOT NULL CHECK(operation_type IN('INSERT','UPDATE','DELETE')),</w:t>
            </w:r>
          </w:p>
          <w:p w14:paraId="4178874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old_data jsonb,</w:t>
            </w:r>
          </w:p>
          <w:p w14:paraId="6654A9B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new_data jsonb,</w:t>
            </w:r>
          </w:p>
          <w:p w14:paraId="3EAF7E5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changed_at timestamp NOT NULL DEFAULT now()</w:t>
            </w:r>
          </w:p>
          <w:p w14:paraId="0316F7B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);</w:t>
            </w:r>
          </w:p>
        </w:tc>
      </w:tr>
    </w:tbl>
    <w:p w14:paraId="24FB37A6">
      <w:pPr>
        <w:spacing w:after="40"/>
      </w:pPr>
    </w:p>
    <w:p w14:paraId="735B8161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8.9索引设计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4313"/>
        <w:gridCol w:w="2361"/>
      </w:tblGrid>
      <w:tr w14:paraId="2755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013AA66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表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B0EF40A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索引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4E4ABD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用途</w:t>
            </w:r>
          </w:p>
        </w:tc>
      </w:tr>
      <w:tr w14:paraId="4C92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FFCC3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biz.customer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D85E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idx_customer_city_level(city,member_level)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CE08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城市和会员等级筛选</w:t>
            </w:r>
          </w:p>
        </w:tc>
      </w:tr>
      <w:tr w14:paraId="6D41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012890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biz.customer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662A90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idx_customer_register_time(register_time)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E45891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注册时间范围查询</w:t>
            </w:r>
          </w:p>
        </w:tc>
      </w:tr>
      <w:tr w14:paraId="2870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AB2D2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biz.order_header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0288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idx_order_customer_time(customer_id,order_timeDESC)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51238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客户详情页消费记录查询</w:t>
            </w:r>
          </w:p>
        </w:tc>
      </w:tr>
      <w:tr w14:paraId="1805F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6B0541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biz.order_header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33B453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idx_order_time_status(order_time,order_status,payment_status)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47B749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Dashboard时间范围统计</w:t>
            </w:r>
          </w:p>
        </w:tc>
      </w:tr>
      <w:tr w14:paraId="08E3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B136F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biz.order_item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24FA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idx_order_item_product(product_id)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2034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商品销量统计</w:t>
            </w:r>
          </w:p>
        </w:tc>
      </w:tr>
      <w:tr w14:paraId="4887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18CCBE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biz.payment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4BC70D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idx_payment_order(order_id)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0899FE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订单详情页支付记录查询</w:t>
            </w:r>
          </w:p>
        </w:tc>
      </w:tr>
      <w:tr w14:paraId="6BDBC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81533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biz.refund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7C4BB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idx_refund_order(order_id)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2500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订单详情页退款记录查询</w:t>
            </w:r>
          </w:p>
        </w:tc>
      </w:tr>
      <w:tr w14:paraId="4F2A6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7EB439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biz.consumption_ledger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E12719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idx_ledger_customer_time(customer_id,occurred_atDESC)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16D1C4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客户消费流水查询</w:t>
            </w:r>
          </w:p>
        </w:tc>
      </w:tr>
      <w:tr w14:paraId="74FF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8C84E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ads.customer_rfm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EBD5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idx_rfm_stat_segment(stat_date,segment)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2398F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RFM分层统计</w:t>
            </w:r>
          </w:p>
        </w:tc>
      </w:tr>
      <w:tr w14:paraId="671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B2D261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ml.customer_churn_prediction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EA065E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idx_churn_customer_time(customer_id,prediction_timeDESC)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4007B5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客户详情页流失结果查询</w:t>
            </w:r>
          </w:p>
        </w:tc>
      </w:tr>
    </w:tbl>
    <w:p w14:paraId="54947D37">
      <w:pPr>
        <w:spacing w:after="40"/>
      </w:pPr>
    </w:p>
    <w:p w14:paraId="7878BD0C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D8A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5956CD2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INDEX idx_order_customer_time</w:t>
            </w:r>
          </w:p>
          <w:p w14:paraId="7ACF021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ON biz.order_header(customer_id,order_time DESC);</w:t>
            </w:r>
          </w:p>
          <w:p w14:paraId="04EB7F70">
            <w:pPr>
              <w:spacing w:before="0" w:after="0" w:line="240" w:lineRule="auto"/>
            </w:pPr>
          </w:p>
          <w:p w14:paraId="48DABEF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INDEX idx_order_time_status</w:t>
            </w:r>
          </w:p>
          <w:p w14:paraId="3D4CF50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ON biz.order_header(order_time,order_status,payment_status);</w:t>
            </w:r>
          </w:p>
          <w:p w14:paraId="5BC839DB">
            <w:pPr>
              <w:spacing w:before="0" w:after="0" w:line="240" w:lineRule="auto"/>
            </w:pPr>
          </w:p>
          <w:p w14:paraId="4E82370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INDEX idx_product_category_status</w:t>
            </w:r>
          </w:p>
          <w:p w14:paraId="0871146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ON biz.product(category_id,status);</w:t>
            </w:r>
          </w:p>
          <w:p w14:paraId="079E47B1">
            <w:pPr>
              <w:spacing w:before="0" w:after="0" w:line="240" w:lineRule="auto"/>
            </w:pPr>
          </w:p>
          <w:p w14:paraId="38E5643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INDEX idx_rfm_stat_segment</w:t>
            </w:r>
          </w:p>
          <w:p w14:paraId="1FB6A80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ON ads.customer_rfm(stat_date,segment);</w:t>
            </w:r>
          </w:p>
          <w:p w14:paraId="2F3FF938">
            <w:pPr>
              <w:spacing w:before="0" w:after="0" w:line="240" w:lineRule="auto"/>
            </w:pPr>
          </w:p>
          <w:p w14:paraId="6498A99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INDEX idx_churn_customer_time</w:t>
            </w:r>
          </w:p>
          <w:p w14:paraId="6A40D41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ON ml.customer_churn_prediction(customer_id,prediction_time DESC);</w:t>
            </w:r>
          </w:p>
        </w:tc>
      </w:tr>
    </w:tbl>
    <w:p w14:paraId="10C75AB2">
      <w:pPr>
        <w:spacing w:after="40"/>
      </w:pPr>
    </w:p>
    <w:p w14:paraId="5AB8940F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8.10视图与物化视图设计</w:t>
      </w:r>
    </w:p>
    <w:p w14:paraId="38994527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D98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1BC3A61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VIEW dwd.v_order_detail AS</w:t>
            </w:r>
          </w:p>
          <w:p w14:paraId="4DB2000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SELECT</w:t>
            </w:r>
          </w:p>
          <w:p w14:paraId="7CA1BC6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oh.order_id,</w:t>
            </w:r>
          </w:p>
          <w:p w14:paraId="524DCA2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oh.order_no,</w:t>
            </w:r>
          </w:p>
          <w:p w14:paraId="5F7CE16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oh.customer_id,</w:t>
            </w:r>
          </w:p>
          <w:p w14:paraId="66D9C11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c.name AS customer_name,</w:t>
            </w:r>
          </w:p>
          <w:p w14:paraId="446DA3A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c.city,</w:t>
            </w:r>
          </w:p>
          <w:p w14:paraId="3F60C93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c.member_level,</w:t>
            </w:r>
          </w:p>
          <w:p w14:paraId="1590F6F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oh.order_time,</w:t>
            </w:r>
          </w:p>
          <w:p w14:paraId="197DD8C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oi.product_id,</w:t>
            </w:r>
          </w:p>
          <w:p w14:paraId="755F43A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p.product_name,</w:t>
            </w:r>
          </w:p>
          <w:p w14:paraId="1F12D62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pc.category_name,</w:t>
            </w:r>
          </w:p>
          <w:p w14:paraId="3B22740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oi.quantity,</w:t>
            </w:r>
          </w:p>
          <w:p w14:paraId="312CB7D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oi.unit_price,</w:t>
            </w:r>
          </w:p>
          <w:p w14:paraId="741E2FB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oi.discount_amount,</w:t>
            </w:r>
          </w:p>
          <w:p w14:paraId="7405885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oi.line_amount,</w:t>
            </w:r>
          </w:p>
          <w:p w14:paraId="6CDD9CF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oh.payment_status</w:t>
            </w:r>
          </w:p>
          <w:p w14:paraId="1EA2060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biz.order_header oh</w:t>
            </w:r>
          </w:p>
          <w:p w14:paraId="614EBC5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JOIN biz.customer c ON c.customer_id=oh.customer_id</w:t>
            </w:r>
          </w:p>
          <w:p w14:paraId="2B1D73D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JOIN biz.order_item oi ON oi.order_id=oh.order_id</w:t>
            </w:r>
          </w:p>
          <w:p w14:paraId="7BCC5E9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JOIN biz.product p ON p.product_id=oi.product_id</w:t>
            </w:r>
          </w:p>
          <w:p w14:paraId="2EF8AD4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JOIN biz.product_category pc ON pc.category_id=p.category_id;</w:t>
            </w:r>
          </w:p>
          <w:p w14:paraId="0204383C">
            <w:pPr>
              <w:spacing w:before="0" w:after="0" w:line="240" w:lineRule="auto"/>
            </w:pPr>
          </w:p>
          <w:p w14:paraId="3DAC6B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MATERIALIZED VIEW ads.mv_dashboard_summary AS</w:t>
            </w:r>
          </w:p>
          <w:p w14:paraId="015E0E3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SELECT</w:t>
            </w:r>
          </w:p>
          <w:p w14:paraId="42153F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current_date AS stat_date,</w:t>
            </w:r>
          </w:p>
          <w:p w14:paraId="357788A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COUNT(DISTINCT oh.customer_id) AS customer_count,</w:t>
            </w:r>
          </w:p>
          <w:p w14:paraId="4C3C85A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COUNT(DISTINCT oh.order_id) AS order_count,</w:t>
            </w:r>
          </w:p>
          <w:p w14:paraId="49D2472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COALESCE(SUM(oh.pay_amount),0) AS total_pay_amount,</w:t>
            </w:r>
          </w:p>
          <w:p w14:paraId="65EE2BB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COALESCE(AVG(oh.pay_amount),0) AS avg_order_amount</w:t>
            </w:r>
          </w:p>
          <w:p w14:paraId="455444B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biz.order_header oh</w:t>
            </w:r>
          </w:p>
          <w:p w14:paraId="57209C6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WHERE oh.payment_status IN('SUCCESS','PARTIAL_REFUND','FULL_REFUND');</w:t>
            </w:r>
          </w:p>
          <w:p w14:paraId="574E6F2A">
            <w:pPr>
              <w:spacing w:before="0" w:after="0" w:line="240" w:lineRule="auto"/>
            </w:pPr>
          </w:p>
          <w:p w14:paraId="093A41E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UNIQUE INDEX idx_mv_dashboard_summary_date</w:t>
            </w:r>
          </w:p>
          <w:p w14:paraId="30235DC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ON ads.mv_dashboard_summary(stat_date);</w:t>
            </w:r>
          </w:p>
          <w:p w14:paraId="06DEC3E0">
            <w:pPr>
              <w:spacing w:before="0" w:after="0" w:line="240" w:lineRule="auto"/>
            </w:pPr>
          </w:p>
          <w:p w14:paraId="509C7AC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刷新方式</w:t>
            </w:r>
          </w:p>
          <w:p w14:paraId="43A0BCE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REFRESH MATERIALIZED VIEW ads.mv_dashboard_summary;</w:t>
            </w:r>
          </w:p>
        </w:tc>
      </w:tr>
    </w:tbl>
    <w:p w14:paraId="61BCB090">
      <w:pPr>
        <w:spacing w:after="40"/>
      </w:pPr>
    </w:p>
    <w:p w14:paraId="1784546C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8.11函数与触发器设计</w:t>
      </w:r>
    </w:p>
    <w:p w14:paraId="04FF81B1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4C2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39A959F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OR REPLACE FUNCTION audit.fn_set_updated_at()</w:t>
            </w:r>
          </w:p>
          <w:p w14:paraId="1D46D2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RETURNS trigger AS $$</w:t>
            </w:r>
          </w:p>
          <w:p w14:paraId="7FAC8FD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BEGIN</w:t>
            </w:r>
          </w:p>
          <w:p w14:paraId="6E2F11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NEW.updated_at=now();</w:t>
            </w:r>
          </w:p>
          <w:p w14:paraId="0188291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NEW;</w:t>
            </w:r>
          </w:p>
          <w:p w14:paraId="44BE716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END;</w:t>
            </w:r>
          </w:p>
          <w:p w14:paraId="05BB4C0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$$ LANGUAGE plpgsql;</w:t>
            </w:r>
          </w:p>
          <w:p w14:paraId="330E39E4">
            <w:pPr>
              <w:spacing w:before="0" w:after="0" w:line="240" w:lineRule="auto"/>
            </w:pPr>
          </w:p>
          <w:p w14:paraId="156FA44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TRIGGER trg_customer_updated_at</w:t>
            </w:r>
          </w:p>
          <w:p w14:paraId="4D6B780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BEFORE UPDATE ON biz.customer</w:t>
            </w:r>
          </w:p>
          <w:p w14:paraId="7323B58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FOR EACH ROW EXECUTE FUNCTION audit.fn_set_updated_at();</w:t>
            </w:r>
          </w:p>
          <w:p w14:paraId="256C6676">
            <w:pPr>
              <w:spacing w:before="0" w:after="0" w:line="240" w:lineRule="auto"/>
            </w:pPr>
          </w:p>
          <w:p w14:paraId="43DAEF2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TRIGGER trg_product_updated_at</w:t>
            </w:r>
          </w:p>
          <w:p w14:paraId="00820D6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BEFORE UPDATE ON biz.product</w:t>
            </w:r>
          </w:p>
          <w:p w14:paraId="7ABD5C1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FOR EACH ROW EXECUTE FUNCTION audit.fn_set_updated_at();</w:t>
            </w:r>
          </w:p>
          <w:p w14:paraId="14D6899E">
            <w:pPr>
              <w:spacing w:before="0" w:after="0" w:line="240" w:lineRule="auto"/>
            </w:pPr>
          </w:p>
          <w:p w14:paraId="293684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CREATE TRIGGER trg_order_updated_at</w:t>
            </w:r>
          </w:p>
          <w:p w14:paraId="6A09257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BEFORE UPDATE ON biz.order_header</w:t>
            </w:r>
          </w:p>
          <w:p w14:paraId="734A2D2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FOR EACH ROW EXECUTE FUNCTION audit.fn_set_updated_at();</w:t>
            </w:r>
          </w:p>
        </w:tc>
      </w:tr>
    </w:tbl>
    <w:p w14:paraId="7A73C30A">
      <w:pPr>
        <w:spacing w:after="40"/>
      </w:pPr>
    </w:p>
    <w:p w14:paraId="20EFC27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8.12下单事务伪代码</w:t>
      </w:r>
    </w:p>
    <w:p w14:paraId="6683BF89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369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6005415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BEGIN;</w:t>
            </w:r>
          </w:p>
          <w:p w14:paraId="29D11FA7">
            <w:pPr>
              <w:spacing w:before="0" w:after="0" w:line="240" w:lineRule="auto"/>
            </w:pPr>
          </w:p>
          <w:p w14:paraId="450BFB1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-- 1.锁定商品库存，避免并发超卖</w:t>
            </w:r>
          </w:p>
          <w:p w14:paraId="2675BF1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SELECT stock_quantity</w:t>
            </w:r>
          </w:p>
          <w:p w14:paraId="46874DD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biz.product</w:t>
            </w:r>
          </w:p>
          <w:p w14:paraId="0C709C5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WHERE product_id=:product_id</w:t>
            </w:r>
          </w:p>
          <w:p w14:paraId="352E70A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FOR UPDATE;</w:t>
            </w:r>
          </w:p>
          <w:p w14:paraId="22102E5A">
            <w:pPr>
              <w:spacing w:before="0" w:after="0" w:line="240" w:lineRule="auto"/>
            </w:pPr>
          </w:p>
          <w:p w14:paraId="5A83356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-- 2.校验库存是否充足，不足则ROLLBACK</w:t>
            </w:r>
          </w:p>
          <w:p w14:paraId="7FB899A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-- 3.扣减库存</w:t>
            </w:r>
          </w:p>
          <w:p w14:paraId="7C7BE59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UPDATE biz.product</w:t>
            </w:r>
          </w:p>
          <w:p w14:paraId="4885C01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SET stock_quantity=stock_quantity-:quantity</w:t>
            </w:r>
          </w:p>
          <w:p w14:paraId="6790832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WHERE product_id=:product_id;</w:t>
            </w:r>
          </w:p>
          <w:p w14:paraId="56982123">
            <w:pPr>
              <w:spacing w:before="0" w:after="0" w:line="240" w:lineRule="auto"/>
            </w:pPr>
          </w:p>
          <w:p w14:paraId="601BE10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-- 4.创建订单头</w:t>
            </w:r>
          </w:p>
          <w:p w14:paraId="16ABFF4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INSERT INTO biz.order_header(order_no,customer_id,total_amount,discount_amount,pay_amount)</w:t>
            </w:r>
          </w:p>
          <w:p w14:paraId="2773F53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VALUES(:order_no,:customer_id,:total_amount,:discount_amount,:pay_amount)</w:t>
            </w:r>
          </w:p>
          <w:p w14:paraId="0F12E2F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RETURNING order_id;</w:t>
            </w:r>
          </w:p>
          <w:p w14:paraId="5ACCDC38">
            <w:pPr>
              <w:spacing w:before="0" w:after="0" w:line="240" w:lineRule="auto"/>
            </w:pPr>
          </w:p>
          <w:p w14:paraId="022C693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-- 5.创建订单明细</w:t>
            </w:r>
          </w:p>
          <w:p w14:paraId="7DDE94C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INSERT INTO biz.order_item(order_id,product_id,quantity,unit_price,discount_amount)</w:t>
            </w:r>
          </w:p>
          <w:p w14:paraId="77805A9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VALUES(:order_id,:product_id,:quantity,:unit_price,:discount_amount);</w:t>
            </w:r>
          </w:p>
          <w:p w14:paraId="1AD32787">
            <w:pPr>
              <w:spacing w:before="0" w:after="0" w:line="240" w:lineRule="auto"/>
            </w:pPr>
          </w:p>
          <w:p w14:paraId="67232D4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-- 6.创建支付记录</w:t>
            </w:r>
          </w:p>
          <w:p w14:paraId="1C3033D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INSERT INTO biz.payment(order_id,payment_method,payment_amount,payment_status)</w:t>
            </w:r>
          </w:p>
          <w:p w14:paraId="0860341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VALUES(:order_id,:payment_method,:pay_amount,'SUCCESS');</w:t>
            </w:r>
          </w:p>
          <w:p w14:paraId="62446021">
            <w:pPr>
              <w:spacing w:before="0" w:after="0" w:line="240" w:lineRule="auto"/>
            </w:pPr>
          </w:p>
          <w:p w14:paraId="165389C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-- 7.更新订单状态</w:t>
            </w:r>
          </w:p>
          <w:p w14:paraId="28C71C1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UPDATE biz.order_header</w:t>
            </w:r>
          </w:p>
          <w:p w14:paraId="530B646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SET order_status='PAID',payment_status='SUCCESS'</w:t>
            </w:r>
          </w:p>
          <w:p w14:paraId="12A50E3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WHERE order_id=:order_id;</w:t>
            </w:r>
          </w:p>
          <w:p w14:paraId="63B36F7F">
            <w:pPr>
              <w:spacing w:before="0" w:after="0" w:line="240" w:lineRule="auto"/>
            </w:pPr>
          </w:p>
          <w:p w14:paraId="402124F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COMMIT;</w:t>
            </w:r>
          </w:p>
        </w:tc>
      </w:tr>
    </w:tbl>
    <w:p w14:paraId="21CB4475">
      <w:pPr>
        <w:spacing w:after="40"/>
      </w:pPr>
    </w:p>
    <w:p w14:paraId="3AFD2555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九、数据库开发重点与SQL实训任务</w:t>
      </w:r>
    </w:p>
    <w:p w14:paraId="1968FD75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本课程必须以数据库开发任务作为主线。应检查学生是否能够解释每个SQL任务的数据来源、连接关系、过滤条件、分组逻辑和索引优化依据。</w:t>
      </w:r>
    </w:p>
    <w:p w14:paraId="47748731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9.1必做SQL任务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2965"/>
        <w:gridCol w:w="2334"/>
        <w:gridCol w:w="3193"/>
      </w:tblGrid>
      <w:tr w14:paraId="62B9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4032176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编号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63BE777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任务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28CE4F1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使用数据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72D988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训练点</w:t>
            </w:r>
          </w:p>
        </w:tc>
      </w:tr>
      <w:tr w14:paraId="1E85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353DC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SQL1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67BD8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查询某客户最近10笔有效消费记录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CEF2F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customer、order_header、payment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042D2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JOIN、WHERE、ORDERBY、LIMIT</w:t>
            </w:r>
          </w:p>
        </w:tc>
      </w:tr>
      <w:tr w14:paraId="2D62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B35019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SQL2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D02100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统计近30天每日销售额、订单数和客单价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0F8108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order_header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0EB486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日期截断、GROUPBY、聚合函数</w:t>
            </w:r>
          </w:p>
        </w:tc>
      </w:tr>
      <w:tr w14:paraId="7D203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853AF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SQL3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41217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统计商品销售Top10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C5BBE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order_item、product、order_header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82C98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多表JOIN、SUM、ORDERBY</w:t>
            </w:r>
          </w:p>
        </w:tc>
      </w:tr>
      <w:tr w14:paraId="0B0F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632563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SQL4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B3E3C7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计算客户复购率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F34DD7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customer、order_header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1BEE7F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COUNTDISTINCT、HAVING、比例计算</w:t>
            </w:r>
          </w:p>
        </w:tc>
      </w:tr>
      <w:tr w14:paraId="68DB5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747AF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SQL5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12D63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计算城市消费分布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8C00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customer、order_header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0D82F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GROUPBY、金额汇总</w:t>
            </w:r>
          </w:p>
        </w:tc>
      </w:tr>
      <w:tr w14:paraId="3251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EFF542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SQL6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1CAD3F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计算会员等级销售贡献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BF53AD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customer、order_header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B9F63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分组聚合、占比计算</w:t>
            </w:r>
          </w:p>
        </w:tc>
      </w:tr>
      <w:tr w14:paraId="7C6E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B564C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SQL7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91B3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计算退款率和退款金额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09959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refund、order_header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2CC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状态过滤、金额汇总</w:t>
            </w:r>
          </w:p>
        </w:tc>
      </w:tr>
      <w:tr w14:paraId="124B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D1F2F9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SQL8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11B1F8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计算RFM指标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E522B6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customer、order_header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7F67D7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CTE、日期差、聚合</w:t>
            </w:r>
          </w:p>
        </w:tc>
      </w:tr>
      <w:tr w14:paraId="021E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D3276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SQL9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3435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查询高价值且高流失风险客户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83E78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ads.customer_rfm、ml.customer_churn_prediction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866EF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分析结果表JOIN</w:t>
            </w:r>
          </w:p>
        </w:tc>
      </w:tr>
      <w:tr w14:paraId="3AFA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9998F7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SQL10</w:t>
            </w:r>
          </w:p>
        </w:tc>
        <w:tc>
          <w:tcPr>
            <w:tcW w:w="2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F49195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比较索引前后查询计划</w:t>
            </w:r>
          </w:p>
        </w:tc>
        <w:tc>
          <w:tcPr>
            <w:tcW w:w="2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D8A1B2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order_header、order_item</w:t>
            </w:r>
          </w:p>
        </w:tc>
        <w:tc>
          <w:tcPr>
            <w:tcW w:w="319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1926CF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EXPLAINANALYZE、索引命中分析</w:t>
            </w:r>
          </w:p>
        </w:tc>
      </w:tr>
    </w:tbl>
    <w:p w14:paraId="19F5C079">
      <w:pPr>
        <w:spacing w:after="40"/>
      </w:pPr>
    </w:p>
    <w:p w14:paraId="6E3A1472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9.2RFM分析SQL模板</w:t>
      </w:r>
    </w:p>
    <w:p w14:paraId="0FFF08D6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988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0FFED1D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WITH valid_orders AS(</w:t>
            </w:r>
          </w:p>
          <w:p w14:paraId="643DE82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SELECT</w:t>
            </w:r>
          </w:p>
          <w:p w14:paraId="1D8DA09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customer_id,</w:t>
            </w:r>
          </w:p>
          <w:p w14:paraId="45562B5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order_time::date AS order_date,</w:t>
            </w:r>
          </w:p>
          <w:p w14:paraId="647D8FE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pay_amount</w:t>
            </w:r>
          </w:p>
          <w:p w14:paraId="5220A40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biz.order_header</w:t>
            </w:r>
          </w:p>
          <w:p w14:paraId="60802F7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WHERE payment_status IN('SUCCESS','PARTIAL_REFUND','FULL_REFUND')</w:t>
            </w:r>
          </w:p>
          <w:p w14:paraId="61C4018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AND order_time &gt;= current_date - interval '180 days'</w:t>
            </w:r>
          </w:p>
          <w:p w14:paraId="3267A09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), rfm AS(</w:t>
            </w:r>
          </w:p>
          <w:p w14:paraId="2CCFF2D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SELECT</w:t>
            </w:r>
          </w:p>
          <w:p w14:paraId="527626C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customer_id,</w:t>
            </w:r>
          </w:p>
          <w:p w14:paraId="1341EB2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current_date - MAX(order_date) AS r_value,</w:t>
            </w:r>
          </w:p>
          <w:p w14:paraId="704003E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COUNT(*) AS f_value,</w:t>
            </w:r>
          </w:p>
          <w:p w14:paraId="3F98536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SUM(pay_amount) AS m_value</w:t>
            </w:r>
          </w:p>
          <w:p w14:paraId="2A367E3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valid_orders</w:t>
            </w:r>
          </w:p>
          <w:p w14:paraId="29C06F8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GROUP BY customer_id</w:t>
            </w:r>
          </w:p>
          <w:p w14:paraId="3183CD2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 w14:paraId="2433F18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SELECT</w:t>
            </w:r>
          </w:p>
          <w:p w14:paraId="65382F2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c.customer_id,</w:t>
            </w:r>
          </w:p>
          <w:p w14:paraId="3EF4355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c.name,</w:t>
            </w:r>
          </w:p>
          <w:p w14:paraId="5BA32C7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COALESCE(rfm.r_value,999) AS r_value,</w:t>
            </w:r>
          </w:p>
          <w:p w14:paraId="03486EE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COALESCE(rfm.f_value,0) AS f_value,</w:t>
            </w:r>
          </w:p>
          <w:p w14:paraId="3F06012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COALESCE(rfm.m_value,0) AS m_value</w:t>
            </w:r>
          </w:p>
          <w:p w14:paraId="79E1302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biz.customer c</w:t>
            </w:r>
          </w:p>
          <w:p w14:paraId="570A13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LEFT JOIN rfm ON rfm.customer_id=c.customer_id;</w:t>
            </w:r>
          </w:p>
        </w:tc>
      </w:tr>
    </w:tbl>
    <w:p w14:paraId="0E9AB40D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9.3查询优化任务</w:t>
      </w:r>
    </w:p>
    <w:p w14:paraId="5BFE42C0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学生必须选择至少3条慢查询完成优化前后对比。每条慢查询必须包含原始SQL、原始执行计划、索引设计理由、优化后执行计划和性能提升说明。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4421"/>
        <w:gridCol w:w="3584"/>
      </w:tblGrid>
      <w:tr w14:paraId="163DD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03271BF3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优化项</w:t>
            </w:r>
          </w:p>
        </w:tc>
        <w:tc>
          <w:tcPr>
            <w:tcW w:w="4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F5719C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检查内容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8B38A0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提交证据</w:t>
            </w:r>
          </w:p>
        </w:tc>
      </w:tr>
      <w:tr w14:paraId="05268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53631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索引优化</w:t>
            </w:r>
          </w:p>
        </w:tc>
        <w:tc>
          <w:tcPr>
            <w:tcW w:w="4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40BE4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查询是否从SeqScan变为IndexScan或BitmapIndexScan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8367F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EXPLAINANALYZE截图或文本</w:t>
            </w:r>
          </w:p>
        </w:tc>
      </w:tr>
      <w:tr w14:paraId="42057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CA6D38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复合索引</w:t>
            </w:r>
          </w:p>
        </w:tc>
        <w:tc>
          <w:tcPr>
            <w:tcW w:w="4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63D85E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复合索引列顺序是否符合过滤和排序条件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C19F18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索引DDL和执行计划</w:t>
            </w:r>
          </w:p>
        </w:tc>
      </w:tr>
      <w:tr w14:paraId="021C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A67E5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分区裁剪</w:t>
            </w:r>
          </w:p>
        </w:tc>
        <w:tc>
          <w:tcPr>
            <w:tcW w:w="4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B8753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按时间过滤时是否只扫描目标分区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CCBF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PartitionPruning执行计划</w:t>
            </w:r>
          </w:p>
        </w:tc>
      </w:tr>
      <w:tr w14:paraId="2AD0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DEDEDA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物化视图</w:t>
            </w:r>
          </w:p>
        </w:tc>
        <w:tc>
          <w:tcPr>
            <w:tcW w:w="4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201EF8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Dashboard统计是否改用物化视图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CD0857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刷新SQL和查询时间对比</w:t>
            </w:r>
          </w:p>
        </w:tc>
      </w:tr>
      <w:tr w14:paraId="3DCB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87BBA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统计信息</w:t>
            </w:r>
          </w:p>
        </w:tc>
        <w:tc>
          <w:tcPr>
            <w:tcW w:w="44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521A7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是否执行ANALYZE更新统计信息</w:t>
            </w:r>
          </w:p>
        </w:tc>
        <w:tc>
          <w:tcPr>
            <w:tcW w:w="358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B6B81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执行前后估算行数对比</w:t>
            </w:r>
          </w:p>
        </w:tc>
      </w:tr>
    </w:tbl>
    <w:p w14:paraId="2527DC78">
      <w:pPr>
        <w:spacing w:after="40"/>
      </w:pPr>
    </w:p>
    <w:p w14:paraId="3C47D232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十、FlaskWeb系统开发过程文档</w:t>
      </w:r>
    </w:p>
    <w:p w14:paraId="4F64094F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FlaskWeb系统必须美观实用。页面应具备统一布局、清晰导航、操作反馈、表单校验、分页查询和图表展示。学生不得只提交简单HTML页面或命令行程序。</w:t>
      </w:r>
    </w:p>
    <w:p w14:paraId="3B1A6E5F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10.1项目目录结构</w:t>
      </w:r>
    </w:p>
    <w:p w14:paraId="43E3E5FD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D1AE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23646B1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consumer_system/</w:t>
            </w:r>
          </w:p>
          <w:p w14:paraId="0671E1B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app/</w:t>
            </w:r>
          </w:p>
          <w:p w14:paraId="71E95D5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__init__.py              # create_app应用工厂</w:t>
            </w:r>
          </w:p>
          <w:p w14:paraId="78408F0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config.py                # 配置文件</w:t>
            </w:r>
          </w:p>
          <w:p w14:paraId="12C0469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extensions.py            # db、login_manager等扩展</w:t>
            </w:r>
          </w:p>
          <w:p w14:paraId="21EA48A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auth/                    # 登录认证模块</w:t>
            </w:r>
          </w:p>
          <w:p w14:paraId="110FE03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customer/                # 客户管理模块</w:t>
            </w:r>
          </w:p>
          <w:p w14:paraId="4554ABC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product/                 # 商品管理模块</w:t>
            </w:r>
          </w:p>
          <w:p w14:paraId="0E6D898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order/                   # 订单管理模块</w:t>
            </w:r>
          </w:p>
          <w:p w14:paraId="294B65E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dashboard/               # 数据看板模块</w:t>
            </w:r>
          </w:p>
          <w:p w14:paraId="6BEEE70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algorithm/               # 算法结果展示模块</w:t>
            </w:r>
          </w:p>
          <w:p w14:paraId="04B7433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models/                  # ORM模型</w:t>
            </w:r>
          </w:p>
          <w:p w14:paraId="5E905A6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services/                # 业务逻辑层</w:t>
            </w:r>
          </w:p>
          <w:p w14:paraId="497E776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repositories/            # 数据访问层</w:t>
            </w:r>
          </w:p>
          <w:p w14:paraId="1B7ADBC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templates/               # Jinja2模板</w:t>
            </w:r>
          </w:p>
          <w:p w14:paraId="2926EF4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└── static/                  # CSS、JS、图片</w:t>
            </w:r>
          </w:p>
          <w:p w14:paraId="5F25A86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gradio_app/                  # Gradio算法系统</w:t>
            </w:r>
          </w:p>
          <w:p w14:paraId="78C33F2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migrations/                  # Alembic迁移目录</w:t>
            </w:r>
          </w:p>
          <w:p w14:paraId="650387D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scripts/                     # 数据库初始化和数据生成脚本</w:t>
            </w:r>
          </w:p>
          <w:p w14:paraId="60DF49C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tests/                       # 测试代码</w:t>
            </w:r>
          </w:p>
          <w:p w14:paraId="60A0F29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requirements.txt</w:t>
            </w:r>
          </w:p>
          <w:p w14:paraId="29DC712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.env.example</w:t>
            </w:r>
          </w:p>
          <w:p w14:paraId="15320F8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run_flask.py</w:t>
            </w:r>
          </w:p>
          <w:p w14:paraId="4F9580E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 README.md</w:t>
            </w:r>
          </w:p>
        </w:tc>
      </w:tr>
    </w:tbl>
    <w:p w14:paraId="421C5DAA">
      <w:pPr>
        <w:spacing w:after="40"/>
      </w:pPr>
    </w:p>
    <w:p w14:paraId="302E181B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10.2开发步骤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1632"/>
        <w:gridCol w:w="4269"/>
        <w:gridCol w:w="2310"/>
      </w:tblGrid>
      <w:tr w14:paraId="6F66D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35EFFE3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步骤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D8017F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任务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363247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具体内容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0E29EA1E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验收标准</w:t>
            </w:r>
          </w:p>
        </w:tc>
      </w:tr>
      <w:tr w14:paraId="4675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8203A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步骤1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9DAC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创建虚拟环境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BC28B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python3.12 -m venv .venv，并安装依赖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F5413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python --version和pip list记录</w:t>
            </w:r>
          </w:p>
        </w:tc>
      </w:tr>
      <w:tr w14:paraId="55589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B3C062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步骤2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B1F223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创建Flask应用工厂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107A02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在app/__init__.py中定义create_app，加载配置、注册扩展和Blueprint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8B0CBC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Flask应用能够启动</w:t>
            </w:r>
          </w:p>
        </w:tc>
      </w:tr>
      <w:tr w14:paraId="7E0B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96BF6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步骤3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9EA8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配置数据库连接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AE334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在.env中配置DATABASE_URL，使用SQLAlchemy连接PostgreSQL18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4BE83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能够执行db.session查询</w:t>
            </w:r>
          </w:p>
        </w:tc>
      </w:tr>
      <w:tr w14:paraId="0129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FD5A9C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步骤4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695A02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定义ORM模型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B4B94B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按数据库表定义Customer、Product、OrderHeader、OrderItem等模型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B80290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ORM字段与数据库字段一致</w:t>
            </w:r>
          </w:p>
        </w:tc>
      </w:tr>
      <w:tr w14:paraId="7FFE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8E7C49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步骤5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74BE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实现登录认证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9E6FF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完成登录表单、密码校验、session管理和退出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3BA03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非法用户不能访问后台</w:t>
            </w:r>
          </w:p>
        </w:tc>
      </w:tr>
      <w:tr w14:paraId="6C4C1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2B55CC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步骤6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7CD5E3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实现基础布局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14035D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完成base.html、侧边栏、顶部导航、消息提示、统一CSS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DA8719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所有页面风格一致</w:t>
            </w:r>
          </w:p>
        </w:tc>
      </w:tr>
      <w:tr w14:paraId="74D0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130F6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步骤7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1D88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实现客户管理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DB5FA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完成客户列表、新增、编辑、详情、搜索和分页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AA0C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客户数据能写入数据库</w:t>
            </w:r>
          </w:p>
        </w:tc>
      </w:tr>
      <w:tr w14:paraId="3567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A4DAD3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步骤8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EABC16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实现商品管理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13FD65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完成商品分类、商品列表、库存预警和上下架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1D6009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库存和价格校验有效</w:t>
            </w:r>
          </w:p>
        </w:tc>
      </w:tr>
      <w:tr w14:paraId="075B4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48F04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步骤9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39C76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实现订单流程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888CE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完成创建订单、扣库存、支付、退款和状态流转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4AC35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下单和退款必须使用事务</w:t>
            </w:r>
          </w:p>
        </w:tc>
      </w:tr>
      <w:tr w14:paraId="3958D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186857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步骤10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D3712C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实现分析看板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33518A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完成Dashboard指标卡和图表数据接口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597B6E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首页可展示真实统计数据</w:t>
            </w:r>
          </w:p>
        </w:tc>
      </w:tr>
      <w:tr w14:paraId="5379C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078E0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步骤11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C4F1D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实现算法结果展示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7405B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读取ads和ml层结果，展示RFM、分群、流失、预测和推荐结果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000D8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客户详情页展示算法结果</w:t>
            </w:r>
          </w:p>
        </w:tc>
      </w:tr>
      <w:tr w14:paraId="3E387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073F5F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步骤12</w:t>
            </w:r>
          </w:p>
        </w:tc>
        <w:tc>
          <w:tcPr>
            <w:tcW w:w="16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5802FF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完善异常与日志</w:t>
            </w:r>
          </w:p>
        </w:tc>
        <w:tc>
          <w:tcPr>
            <w:tcW w:w="42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D1691B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统一异常处理、表单错误提示、操作日志写入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95BD5D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5"/>
              </w:rPr>
              <w:t>错误可见且系统不崩溃</w:t>
            </w:r>
          </w:p>
        </w:tc>
      </w:tr>
    </w:tbl>
    <w:p w14:paraId="4ED58A9F">
      <w:pPr>
        <w:spacing w:after="40"/>
      </w:pPr>
    </w:p>
    <w:p w14:paraId="0387BFDC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10.3应用工厂代码骨架</w:t>
      </w:r>
    </w:p>
    <w:p w14:paraId="39241E9F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9C74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5276564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app/__init__.py</w:t>
            </w:r>
          </w:p>
          <w:p w14:paraId="6F486CC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flask import Flask</w:t>
            </w:r>
          </w:p>
          <w:p w14:paraId="19870AE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.config import Config</w:t>
            </w:r>
          </w:p>
          <w:p w14:paraId="34F60CB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.extensions import db, login_manager</w:t>
            </w:r>
          </w:p>
          <w:p w14:paraId="571D3AB8">
            <w:pPr>
              <w:spacing w:before="0" w:after="0" w:line="240" w:lineRule="auto"/>
            </w:pPr>
          </w:p>
          <w:p w14:paraId="12C2B7DD">
            <w:pPr>
              <w:spacing w:before="0" w:after="0" w:line="240" w:lineRule="auto"/>
            </w:pPr>
          </w:p>
          <w:p w14:paraId="0B7F10B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def create_app(config_class=Config):</w:t>
            </w:r>
          </w:p>
          <w:p w14:paraId="780909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 = Flask(__name__)</w:t>
            </w:r>
          </w:p>
          <w:p w14:paraId="5F2A2FA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app.config.from_object(config_class)</w:t>
            </w:r>
          </w:p>
          <w:p w14:paraId="20A061AB">
            <w:pPr>
              <w:spacing w:before="0" w:after="0" w:line="240" w:lineRule="auto"/>
            </w:pPr>
          </w:p>
          <w:p w14:paraId="2DE3DC1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db.init_app(app)</w:t>
            </w:r>
          </w:p>
          <w:p w14:paraId="0B3D8DF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login_manager.init_app(app)</w:t>
            </w:r>
          </w:p>
          <w:p w14:paraId="5999AA2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login_manager.login_view = 'auth.login'</w:t>
            </w:r>
          </w:p>
          <w:p w14:paraId="4860679D">
            <w:pPr>
              <w:spacing w:before="0" w:after="0" w:line="240" w:lineRule="auto"/>
            </w:pPr>
          </w:p>
          <w:p w14:paraId="2E514A9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.auth.routes import auth_bp</w:t>
            </w:r>
          </w:p>
          <w:p w14:paraId="26CB448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.customer.routes import customer_bp</w:t>
            </w:r>
          </w:p>
          <w:p w14:paraId="76F01AC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.product.routes import product_bp</w:t>
            </w:r>
          </w:p>
          <w:p w14:paraId="13BB225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.order.routes import order_bp</w:t>
            </w:r>
          </w:p>
          <w:p w14:paraId="66A6752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.dashboard.routes import dashboard_bp</w:t>
            </w:r>
          </w:p>
          <w:p w14:paraId="14BA3CA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.algorithm.routes import algorithm_bp</w:t>
            </w:r>
          </w:p>
          <w:p w14:paraId="22ACF13D">
            <w:pPr>
              <w:spacing w:before="0" w:after="0" w:line="240" w:lineRule="auto"/>
            </w:pPr>
          </w:p>
          <w:p w14:paraId="6A1D991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app.register_blueprint(auth_bp, url_prefix='/auth')</w:t>
            </w:r>
          </w:p>
          <w:p w14:paraId="02E26A3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app.register_blueprint(customer_bp, url_prefix='/customers')</w:t>
            </w:r>
          </w:p>
          <w:p w14:paraId="2795598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app.register_blueprint(product_bp, url_prefix='/products')</w:t>
            </w:r>
          </w:p>
          <w:p w14:paraId="06725E1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app.register_blueprint(order_bp, url_prefix='/orders')</w:t>
            </w:r>
          </w:p>
          <w:p w14:paraId="2A27E32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app.register_blueprint(dashboard_bp, url_prefix='/dashboard')</w:t>
            </w:r>
          </w:p>
          <w:p w14:paraId="6E56F5F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app.register_blueprint(algorithm_bp, url_prefix='/algorithm')</w:t>
            </w:r>
          </w:p>
          <w:p w14:paraId="197F4271">
            <w:pPr>
              <w:spacing w:before="0" w:after="0" w:line="240" w:lineRule="auto"/>
            </w:pPr>
          </w:p>
          <w:p w14:paraId="3DA157B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app</w:t>
            </w:r>
          </w:p>
        </w:tc>
      </w:tr>
    </w:tbl>
    <w:p w14:paraId="12C4D3B4">
      <w:pPr>
        <w:spacing w:after="40"/>
      </w:pPr>
    </w:p>
    <w:p w14:paraId="29AA72C7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10.4FlaskWeb界面美观要求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4785"/>
        <w:gridCol w:w="3081"/>
      </w:tblGrid>
      <w:tr w14:paraId="4057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17225ED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界面元素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A543F79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要求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C5F39B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验收方式</w:t>
            </w:r>
          </w:p>
        </w:tc>
      </w:tr>
      <w:tr w14:paraId="17BE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DA27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整体布局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9AE0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采用左侧菜单+顶部导航+内容区结构，避免页面杂乱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C576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所有模块风格一致</w:t>
            </w:r>
          </w:p>
        </w:tc>
      </w:tr>
      <w:tr w14:paraId="55B1A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A63B4C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颜色风格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AFE572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建议使用蓝灰色专业风格，突出数据库实训和数据分析属性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63ED22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页面颜色不刺眼，按钮状态明显</w:t>
            </w:r>
          </w:p>
        </w:tc>
      </w:tr>
      <w:tr w14:paraId="13638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B1A0F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首页卡片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42E70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显示总用户、总订单、总销售额、退款率、复购率等核心指标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96865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首页打开即可理解系统价值</w:t>
            </w:r>
          </w:p>
        </w:tc>
      </w:tr>
      <w:tr w14:paraId="13DA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B32E2B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数据表格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AD5423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支持搜索、分页、排序、状态标签和操作按钮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E69250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客户、商品、订单页面均具备</w:t>
            </w:r>
          </w:p>
        </w:tc>
      </w:tr>
      <w:tr w14:paraId="0B98F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BCB7B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表单设计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E394E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字段分组清晰，必填项标记，错误信息靠近输入框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CD857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提交错误不会导致系统崩溃</w:t>
            </w:r>
          </w:p>
        </w:tc>
      </w:tr>
      <w:tr w14:paraId="5A086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0D9DCA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详情页面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259CEF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采用基础信息卡片、消费记录表、预测结果卡片组合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697573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客户详情和订单详情必须完成</w:t>
            </w:r>
          </w:p>
        </w:tc>
      </w:tr>
      <w:tr w14:paraId="29C5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B87C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图表展示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48799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折线图、柱状图、饼图至少各一种，图表标题和单位明确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6BB02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Dashboard和分析页面检查</w:t>
            </w:r>
          </w:p>
        </w:tc>
      </w:tr>
      <w:tr w14:paraId="4603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4929C1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交互反馈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F4B3DB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新增、编辑、删除、支付、退款操作后显示成功或失败提示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8F5CC6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使用flash消息或Toast提示</w:t>
            </w:r>
          </w:p>
        </w:tc>
      </w:tr>
      <w:tr w14:paraId="1899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01C10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响应式适配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AB831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在1366×768和1920×1080分辨率下均可正常显示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5DD5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演示机检查</w:t>
            </w:r>
          </w:p>
        </w:tc>
      </w:tr>
      <w:tr w14:paraId="6F2A4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9D1A9C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空状态处理</w:t>
            </w:r>
          </w:p>
        </w:tc>
        <w:tc>
          <w:tcPr>
            <w:tcW w:w="478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367B5E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无数据时显示友好提示，不显示错误堆栈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63CBBA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新数据库初始化后可正常展示</w:t>
            </w:r>
          </w:p>
        </w:tc>
      </w:tr>
    </w:tbl>
    <w:p w14:paraId="74B3FD90">
      <w:pPr>
        <w:spacing w:after="40"/>
      </w:pPr>
    </w:p>
    <w:p w14:paraId="594C5212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10.5核心页面开发说明</w:t>
      </w:r>
    </w:p>
    <w:p w14:paraId="0F95CC25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客户详情页是体现系统实用性的关键页面。该页面应从多个数据库层读取数据：biz层读取客户基础信息和订单记录；ads层读取RFM与消费汇总；ml层读取分群、流失预测、金额预测和推荐结果。页面应避免让用户跳转多个位置查信息，而是在一个页面形成客户360度视图。</w:t>
      </w:r>
    </w:p>
    <w:p w14:paraId="2422F05B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3C78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2088F44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客户详情页布局建议</w:t>
            </w:r>
          </w:p>
          <w:p w14:paraId="7F82F6D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[客户基础信息卡片]</w:t>
            </w:r>
          </w:p>
          <w:p w14:paraId="2687170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姓名、手机号、城市、会员等级、注册时间、状态</w:t>
            </w:r>
          </w:p>
          <w:p w14:paraId="3C93125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[消费概况卡片]</w:t>
            </w:r>
          </w:p>
          <w:p w14:paraId="7B64C1E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累计消费、订单次数、客单价、退款率、最近消费时间</w:t>
            </w:r>
          </w:p>
          <w:p w14:paraId="0EE360B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[RFM与分群卡片]</w:t>
            </w:r>
          </w:p>
          <w:p w14:paraId="79493A5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R值、F值、M值、RFM分层、聚类类别、群体解释</w:t>
            </w:r>
          </w:p>
          <w:p w14:paraId="1737FA8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[预测结果卡片]</w:t>
            </w:r>
          </w:p>
          <w:p w14:paraId="0FE0167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流失概率、风险等级、未来30天预测消费金额</w:t>
            </w:r>
          </w:p>
          <w:p w14:paraId="0123B03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[推荐商品列表]</w:t>
            </w:r>
          </w:p>
          <w:p w14:paraId="578DC2C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推荐商品、推荐分数、推荐原因</w:t>
            </w:r>
          </w:p>
          <w:p w14:paraId="2AF2B1C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[订单明细表]</w:t>
            </w:r>
          </w:p>
          <w:p w14:paraId="3521385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最近订单、支付状态、退款状态、订单金额</w:t>
            </w:r>
          </w:p>
        </w:tc>
      </w:tr>
    </w:tbl>
    <w:p w14:paraId="7A14D4F2">
      <w:pPr>
        <w:spacing w:after="40"/>
      </w:pPr>
    </w:p>
    <w:p w14:paraId="232875AF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10.6业务事务服务设计</w:t>
      </w:r>
    </w:p>
    <w:p w14:paraId="353B731C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订单创建、支付成功、退款完成必须放在服务层处理，不允许在路由函数中直接拼接大量业务SQL。建议采用services目录封装业务逻辑，repositories目录封装数据访问。</w:t>
      </w:r>
    </w:p>
    <w:p w14:paraId="3381BA1B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166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14B3602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app/services/order_service.py</w:t>
            </w:r>
          </w:p>
          <w:p w14:paraId="6023CFD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app.extensions import db</w:t>
            </w:r>
          </w:p>
          <w:p w14:paraId="22027AD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app.models.biz_models import Product, OrderHeader, OrderItem, Payment</w:t>
            </w:r>
          </w:p>
          <w:p w14:paraId="308D9A05">
            <w:pPr>
              <w:spacing w:before="0" w:after="0" w:line="240" w:lineRule="auto"/>
            </w:pPr>
          </w:p>
          <w:p w14:paraId="597A560C">
            <w:pPr>
              <w:spacing w:before="0" w:after="0" w:line="240" w:lineRule="auto"/>
            </w:pPr>
          </w:p>
          <w:p w14:paraId="0845A45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def create_paid_order(customer_id, items, payment_method):</w:t>
            </w:r>
          </w:p>
          <w:p w14:paraId="43CEE53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try:</w:t>
            </w:r>
          </w:p>
          <w:p w14:paraId="4CBD6AB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 = OrderHeader(customer_id=customer_id, order_status='CREATED')</w:t>
            </w:r>
          </w:p>
          <w:p w14:paraId="6DB0E61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db.session.add(order)</w:t>
            </w:r>
          </w:p>
          <w:p w14:paraId="207E92B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total_amount = 0</w:t>
            </w:r>
          </w:p>
          <w:p w14:paraId="6A296256">
            <w:pPr>
              <w:spacing w:before="0" w:after="0" w:line="240" w:lineRule="auto"/>
            </w:pPr>
          </w:p>
          <w:p w14:paraId="5A38092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for item in items:</w:t>
            </w:r>
          </w:p>
          <w:p w14:paraId="7AB852B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product = Product.query.filter_by(product_id=item['product_id']).with_for_update().one()</w:t>
            </w:r>
          </w:p>
          <w:p w14:paraId="0F27904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if product.stock_quantity &lt; item['quantity']:</w:t>
            </w:r>
          </w:p>
          <w:p w14:paraId="5507EAC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raise ValueError('商品库存不足')</w:t>
            </w:r>
          </w:p>
          <w:p w14:paraId="14AB6C9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product.stock_quantity -= item['quantity']</w:t>
            </w:r>
          </w:p>
          <w:p w14:paraId="486B46D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order_item = OrderItem(</w:t>
            </w:r>
          </w:p>
          <w:p w14:paraId="4204069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order=order,</w:t>
            </w:r>
          </w:p>
          <w:p w14:paraId="1132E61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product_id=item['product_id'],</w:t>
            </w:r>
          </w:p>
          <w:p w14:paraId="2E8A59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quantity=item['quantity'],</w:t>
            </w:r>
          </w:p>
          <w:p w14:paraId="7120F83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unit_price=product.price,</w:t>
            </w:r>
          </w:p>
          <w:p w14:paraId="5540F53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discount_amount=item.get('discount_amount', 0)</w:t>
            </w:r>
          </w:p>
          <w:p w14:paraId="6B0475F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)</w:t>
            </w:r>
          </w:p>
          <w:p w14:paraId="3D4CE26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db.session.add(order_item)</w:t>
            </w:r>
          </w:p>
          <w:p w14:paraId="01CE89D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total_amount += item['quantity'] * product.price - item.get('discount_amount', 0)</w:t>
            </w:r>
          </w:p>
          <w:p w14:paraId="3DF34FDA">
            <w:pPr>
              <w:spacing w:before="0" w:after="0" w:line="240" w:lineRule="auto"/>
            </w:pPr>
          </w:p>
          <w:p w14:paraId="613791B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order.total_amount = total_amount</w:t>
            </w:r>
          </w:p>
          <w:p w14:paraId="6888F83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order.pay_amount = total_amount</w:t>
            </w:r>
          </w:p>
          <w:p w14:paraId="47F5DBC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order.order_status = 'PAID'</w:t>
            </w:r>
          </w:p>
          <w:p w14:paraId="4ECD057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order.payment_status = 'SUCCESS'</w:t>
            </w:r>
          </w:p>
          <w:p w14:paraId="62D60FC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payment = Payment(order=order, payment_method=payment_method,</w:t>
            </w:r>
          </w:p>
          <w:p w14:paraId="079661A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 payment_amount=total_amount, payment_status='SUCCESS')</w:t>
            </w:r>
          </w:p>
          <w:p w14:paraId="0C8A4BC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db.session.add(payment)</w:t>
            </w:r>
          </w:p>
          <w:p w14:paraId="40B0229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db.session.commit()</w:t>
            </w:r>
          </w:p>
          <w:p w14:paraId="76262B1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order</w:t>
            </w:r>
          </w:p>
          <w:p w14:paraId="57EAC6F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except Exception:</w:t>
            </w:r>
          </w:p>
          <w:p w14:paraId="181FB92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db.session.rollback()</w:t>
            </w:r>
          </w:p>
          <w:p w14:paraId="445C54D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raise</w:t>
            </w:r>
          </w:p>
        </w:tc>
      </w:tr>
    </w:tbl>
    <w:p w14:paraId="65B2E7B6">
      <w:pPr>
        <w:spacing w:after="40"/>
      </w:pPr>
    </w:p>
    <w:p w14:paraId="69C33B21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十一、Gradio算法系统开发过程文档</w:t>
      </w:r>
    </w:p>
    <w:p w14:paraId="370FBDC4">
      <w:pPr>
        <w:spacing w:before="0"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Gradio算法系统是课程中展示数据分析预测能力的模块。该模块必须读取PostgreSQL18数据库数据，不允许手工硬编码样本。每个算法界面应包含数据范围选择、模型参数、运行按钮、图表输出、指标输出和结果写回提示。</w:t>
      </w:r>
    </w:p>
    <w:p w14:paraId="2B749207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11.1Gradio目录结构</w:t>
      </w:r>
    </w:p>
    <w:p w14:paraId="51B8A679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BF9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268E417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gradio_app/</w:t>
            </w:r>
          </w:p>
          <w:p w14:paraId="1212C7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main.py                    # Gradio总入口</w:t>
            </w:r>
          </w:p>
          <w:p w14:paraId="103A182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db.py                      # 数据库连接</w:t>
            </w:r>
          </w:p>
          <w:p w14:paraId="16057AA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feature_engineering.py     # 特征工程</w:t>
            </w:r>
          </w:p>
          <w:p w14:paraId="10E2C47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rfm_app.py                 # RFM分析界面</w:t>
            </w:r>
          </w:p>
          <w:p w14:paraId="6F0E853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cluster_app.py             # 用户分群界面</w:t>
            </w:r>
          </w:p>
          <w:p w14:paraId="2A612E0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churn_app.py               # 流失预测界面</w:t>
            </w:r>
          </w:p>
          <w:p w14:paraId="5EBB52F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amount_app.py              # 金额预测界面</w:t>
            </w:r>
          </w:p>
          <w:p w14:paraId="5985DEA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recommendation_app.py      # 商品推荐界面</w:t>
            </w:r>
          </w:p>
          <w:p w14:paraId="63F6276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 model_writer.py            # 模型结果写回数据库</w:t>
            </w:r>
          </w:p>
        </w:tc>
      </w:tr>
    </w:tbl>
    <w:p w14:paraId="236D308C">
      <w:pPr>
        <w:spacing w:after="40"/>
      </w:pPr>
    </w:p>
    <w:p w14:paraId="312E691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11.2算法工作台页面要求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3000"/>
        <w:gridCol w:w="2870"/>
        <w:gridCol w:w="2310"/>
      </w:tblGrid>
      <w:tr w14:paraId="7F33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DA59ADD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页面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89A2E5F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输入</w:t>
            </w:r>
          </w:p>
        </w:tc>
        <w:tc>
          <w:tcPr>
            <w:tcW w:w="28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A9DB3E6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输出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5FDDEEF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写回数据库</w:t>
            </w:r>
          </w:p>
        </w:tc>
      </w:tr>
      <w:tr w14:paraId="3B23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CBFA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RFM分析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568B8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统计日期、时间窗口、评分方式</w:t>
            </w:r>
          </w:p>
        </w:tc>
        <w:tc>
          <w:tcPr>
            <w:tcW w:w="28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5A426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RFM明细表、分层占比图、分层消费贡献图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A93ED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ads.customer_rfm</w:t>
            </w:r>
          </w:p>
        </w:tc>
      </w:tr>
      <w:tr w14:paraId="2E85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075427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用户分群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B5893E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时间窗口、聚类特征、聚类数K</w:t>
            </w:r>
          </w:p>
        </w:tc>
        <w:tc>
          <w:tcPr>
            <w:tcW w:w="28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110B73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聚类标签、散点图、轮廓系数、群体画像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BB91EC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ml.model_task、ml.customer_cluster_result</w:t>
            </w:r>
          </w:p>
        </w:tc>
      </w:tr>
      <w:tr w14:paraId="085E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1930A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流失预测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1FAB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特征窗口、预测窗口、模型类型、阈值</w:t>
            </w:r>
          </w:p>
        </w:tc>
        <w:tc>
          <w:tcPr>
            <w:tcW w:w="28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BFBE3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AUC、F1、混淆矩阵、流失风险列表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763BE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ml.model_task、ml.model_metric、ml.customer_churn_prediction</w:t>
            </w:r>
          </w:p>
        </w:tc>
      </w:tr>
      <w:tr w14:paraId="23EEF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51A9EB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金额预测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0C773A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训练时间范围、预测窗口、模型参数</w:t>
            </w:r>
          </w:p>
        </w:tc>
        <w:tc>
          <w:tcPr>
            <w:tcW w:w="28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E4289C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MAE、RMSE、预测金额TopN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DF3051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ml.model_task、ml.model_metric、ml.customer_amount_prediction</w:t>
            </w:r>
          </w:p>
        </w:tc>
      </w:tr>
      <w:tr w14:paraId="0B69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D0B6F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商品推荐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1DCE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客户编号、推荐数量、推荐策略</w:t>
            </w:r>
          </w:p>
        </w:tc>
        <w:tc>
          <w:tcPr>
            <w:tcW w:w="287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78BF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推荐商品、推荐分数、推荐原因</w:t>
            </w:r>
          </w:p>
        </w:tc>
        <w:tc>
          <w:tcPr>
            <w:tcW w:w="23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18ADDB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ml.product_recommendation</w:t>
            </w:r>
          </w:p>
        </w:tc>
      </w:tr>
    </w:tbl>
    <w:p w14:paraId="2472D2E2">
      <w:pPr>
        <w:spacing w:after="40"/>
      </w:pPr>
    </w:p>
    <w:p w14:paraId="01FB5701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11.3特征工程SQL</w:t>
      </w:r>
    </w:p>
    <w:p w14:paraId="3971690D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5F1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135814E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SELECT</w:t>
            </w:r>
          </w:p>
          <w:p w14:paraId="4E791CC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c.customer_id,</w:t>
            </w:r>
          </w:p>
          <w:p w14:paraId="2340FA7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c.age,</w:t>
            </w:r>
          </w:p>
          <w:p w14:paraId="582A4EC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c.city,</w:t>
            </w:r>
          </w:p>
          <w:p w14:paraId="19285BC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c.member_level,</w:t>
            </w:r>
          </w:p>
          <w:p w14:paraId="36700F0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COUNT(oh.order_id) AS order_count_180d,</w:t>
            </w:r>
          </w:p>
          <w:p w14:paraId="10E2E1D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COALESCE(SUM(oh.pay_amount),0) AS pay_amount_180d,</w:t>
            </w:r>
          </w:p>
          <w:p w14:paraId="59C5B5B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COALESCE(AVG(oh.pay_amount),0) AS avg_order_amount,</w:t>
            </w:r>
          </w:p>
          <w:p w14:paraId="48D027F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DATE_PART('day', current_date - MAX(oh.order_time)) AS recency_days,</w:t>
            </w:r>
          </w:p>
          <w:p w14:paraId="1557AEA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COUNT(r.refund_id)::numeric / NULLIF(COUNT(oh.order_id),0) AS refund_rate</w:t>
            </w:r>
          </w:p>
          <w:p w14:paraId="396938D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biz.customer c</w:t>
            </w:r>
          </w:p>
          <w:p w14:paraId="3530F0E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LEFT JOIN biz.order_header oh</w:t>
            </w:r>
          </w:p>
          <w:p w14:paraId="4D1F84E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ON oh.customer_id=c.customer_id</w:t>
            </w:r>
          </w:p>
          <w:p w14:paraId="2B6EFAA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AND oh.order_time &gt;= current_date - interval '180 days'</w:t>
            </w:r>
          </w:p>
          <w:p w14:paraId="5AEE3DC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AND oh.payment_status IN('SUCCESS','PARTIAL_REFUND','FULL_REFUND')</w:t>
            </w:r>
          </w:p>
          <w:p w14:paraId="0E8C7EE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LEFT JOIN biz.refund r</w:t>
            </w:r>
          </w:p>
          <w:p w14:paraId="5B72DDD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ON r.order_id=oh.order_id</w:t>
            </w:r>
          </w:p>
          <w:p w14:paraId="6F7EC27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AND r.refund_status='FINISHED'</w:t>
            </w:r>
          </w:p>
          <w:p w14:paraId="5E6EF46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GROUP BY c.customer_id,c.age,c.city,c.member_level;</w:t>
            </w:r>
          </w:p>
        </w:tc>
      </w:tr>
    </w:tbl>
    <w:p w14:paraId="14D058B4">
      <w:pPr>
        <w:spacing w:after="40"/>
      </w:pPr>
    </w:p>
    <w:p w14:paraId="02B67718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11.4Gradio主界面代码骨架</w:t>
      </w:r>
    </w:p>
    <w:p w14:paraId="0DC5382B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C37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292A9C9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gradio_app/main.py</w:t>
            </w:r>
          </w:p>
          <w:p w14:paraId="27C6802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import gradio as gr</w:t>
            </w:r>
          </w:p>
          <w:p w14:paraId="2D23092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rfm_app import build_rfm_tab</w:t>
            </w:r>
          </w:p>
          <w:p w14:paraId="2FEFAAA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cluster_app import build_cluster_tab</w:t>
            </w:r>
          </w:p>
          <w:p w14:paraId="1623A98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churn_app import build_churn_tab</w:t>
            </w:r>
          </w:p>
          <w:p w14:paraId="35F689B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amount_app import build_amount_tab</w:t>
            </w:r>
          </w:p>
          <w:p w14:paraId="547D3FB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recommendation_app import build_recommendation_tab</w:t>
            </w:r>
          </w:p>
          <w:p w14:paraId="713A6CCD">
            <w:pPr>
              <w:spacing w:before="0" w:after="0" w:line="240" w:lineRule="auto"/>
            </w:pPr>
          </w:p>
          <w:p w14:paraId="62086EAC">
            <w:pPr>
              <w:spacing w:before="0" w:after="0" w:line="240" w:lineRule="auto"/>
            </w:pPr>
          </w:p>
          <w:p w14:paraId="6781797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def create_demo():</w:t>
            </w:r>
          </w:p>
          <w:p w14:paraId="74F23A3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with gr.Blocks(title='用户消费分析预测工作台') as demo:</w:t>
            </w:r>
          </w:p>
          <w:p w14:paraId="27A29DB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gr.Markdown('# 用户消费管理与分析预测系统算法工作台')</w:t>
            </w:r>
          </w:p>
          <w:p w14:paraId="242A5CA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with gr.Tabs():</w:t>
            </w:r>
          </w:p>
          <w:p w14:paraId="704AD9C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with gr.Tab('RFM用户价值分析'):</w:t>
            </w:r>
          </w:p>
          <w:p w14:paraId="32227E9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build_rfm_tab()</w:t>
            </w:r>
          </w:p>
          <w:p w14:paraId="017A929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with gr.Tab('用户消费分群'):</w:t>
            </w:r>
          </w:p>
          <w:p w14:paraId="0AD0659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build_cluster_tab()</w:t>
            </w:r>
          </w:p>
          <w:p w14:paraId="0A0D8DD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with gr.Tab('用户流失预测'):</w:t>
            </w:r>
          </w:p>
          <w:p w14:paraId="7D6C3E8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build_churn_tab()</w:t>
            </w:r>
          </w:p>
          <w:p w14:paraId="12BA44B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with gr.Tab('消费金额预测'):</w:t>
            </w:r>
          </w:p>
          <w:p w14:paraId="7C552C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build_amount_tab()</w:t>
            </w:r>
          </w:p>
          <w:p w14:paraId="58F9687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with gr.Tab('商品推荐分析'):</w:t>
            </w:r>
          </w:p>
          <w:p w14:paraId="701BC6F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build_recommendation_tab()</w:t>
            </w:r>
          </w:p>
          <w:p w14:paraId="1212537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demo</w:t>
            </w:r>
          </w:p>
          <w:p w14:paraId="22800643">
            <w:pPr>
              <w:spacing w:before="0" w:after="0" w:line="240" w:lineRule="auto"/>
            </w:pPr>
          </w:p>
          <w:p w14:paraId="1B826132">
            <w:pPr>
              <w:spacing w:before="0" w:after="0" w:line="240" w:lineRule="auto"/>
            </w:pPr>
          </w:p>
          <w:p w14:paraId="07C4DC9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if __name__ == '__main__':</w:t>
            </w:r>
          </w:p>
          <w:p w14:paraId="11F08FE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create_demo().launch(server_name='127.0.0.1', server_port=7860)</w:t>
            </w:r>
          </w:p>
        </w:tc>
      </w:tr>
    </w:tbl>
    <w:p w14:paraId="5C52FE1D">
      <w:pPr>
        <w:spacing w:after="40"/>
      </w:pPr>
    </w:p>
    <w:p w14:paraId="1818D3FD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11.5模型评价与解释要求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4176"/>
        <w:gridCol w:w="4072"/>
      </w:tblGrid>
      <w:tr w14:paraId="600F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B90B74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任务</w:t>
            </w:r>
          </w:p>
        </w:tc>
        <w:tc>
          <w:tcPr>
            <w:tcW w:w="4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39C9460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必须展示指标</w:t>
            </w:r>
          </w:p>
        </w:tc>
        <w:tc>
          <w:tcPr>
            <w:tcW w:w="4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532989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解释要求</w:t>
            </w:r>
          </w:p>
        </w:tc>
      </w:tr>
      <w:tr w14:paraId="3524E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C933E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用户分群</w:t>
            </w:r>
          </w:p>
        </w:tc>
        <w:tc>
          <w:tcPr>
            <w:tcW w:w="4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FA7D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轮廓系数、每类人数、每类平均消费金额、每类退款率</w:t>
            </w:r>
          </w:p>
        </w:tc>
        <w:tc>
          <w:tcPr>
            <w:tcW w:w="4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F424C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解释每一类用户的业务含义，如高价值稳定型、低频高额型、沉睡流失型</w:t>
            </w:r>
          </w:p>
        </w:tc>
      </w:tr>
      <w:tr w14:paraId="6879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916A5E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流失预测</w:t>
            </w:r>
          </w:p>
        </w:tc>
        <w:tc>
          <w:tcPr>
            <w:tcW w:w="4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F27763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Accuracy、Precision、Recall、F1、AUC、混淆矩阵</w:t>
            </w:r>
          </w:p>
        </w:tc>
        <w:tc>
          <w:tcPr>
            <w:tcW w:w="4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51E38B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重点说明Recall对流失召回的重要性，不能只看Accuracy</w:t>
            </w:r>
          </w:p>
        </w:tc>
      </w:tr>
      <w:tr w14:paraId="6BCE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0C41B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金额预测</w:t>
            </w:r>
          </w:p>
        </w:tc>
        <w:tc>
          <w:tcPr>
            <w:tcW w:w="4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370A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MAE、RMSE、MAPE、R2、真实值预测值对比图</w:t>
            </w:r>
          </w:p>
        </w:tc>
        <w:tc>
          <w:tcPr>
            <w:tcW w:w="4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4EDB6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说明模型对高消费客户是否误差更大</w:t>
            </w:r>
          </w:p>
        </w:tc>
      </w:tr>
      <w:tr w14:paraId="20B0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F64B1B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商品推荐</w:t>
            </w:r>
          </w:p>
        </w:tc>
        <w:tc>
          <w:tcPr>
            <w:tcW w:w="41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3B4770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推荐覆盖率、推荐商品TopN、推荐原因</w:t>
            </w:r>
          </w:p>
        </w:tc>
        <w:tc>
          <w:tcPr>
            <w:tcW w:w="4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A4D7BF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说明推荐依据是热门、相似用户还是品类偏好</w:t>
            </w:r>
          </w:p>
        </w:tc>
      </w:tr>
    </w:tbl>
    <w:p w14:paraId="52B4C4CC">
      <w:pPr>
        <w:spacing w:after="40"/>
      </w:pPr>
    </w:p>
    <w:p w14:paraId="7F39D578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十二、系统集成、部署与运行方案</w:t>
      </w:r>
    </w:p>
    <w:p w14:paraId="52BE3C5E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12.1本地运行流程</w:t>
      </w:r>
    </w:p>
    <w:p w14:paraId="3FEDA7D7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8EA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1EC2E56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1.创建虚拟环境</w:t>
            </w:r>
          </w:p>
          <w:p w14:paraId="72D61F6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python3.12 -m venv .venv</w:t>
            </w:r>
          </w:p>
          <w:p w14:paraId="3185639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source .venv/bin/activate</w:t>
            </w:r>
          </w:p>
          <w:p w14:paraId="17286EA2">
            <w:pPr>
              <w:spacing w:before="0" w:after="0" w:line="240" w:lineRule="auto"/>
            </w:pPr>
          </w:p>
          <w:p w14:paraId="20D6CB1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2.安装依赖</w:t>
            </w:r>
          </w:p>
          <w:p w14:paraId="0D9DC3F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pip install -r requirements.txt</w:t>
            </w:r>
          </w:p>
          <w:p w14:paraId="565FEB86">
            <w:pPr>
              <w:spacing w:before="0" w:after="0" w:line="240" w:lineRule="auto"/>
            </w:pPr>
          </w:p>
          <w:p w14:paraId="741B2CB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3.初始化数据库</w:t>
            </w:r>
          </w:p>
          <w:p w14:paraId="11AE97E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psql -U postgres -d consumer_analysis -f scripts/01_init_database.sql</w:t>
            </w:r>
          </w:p>
          <w:p w14:paraId="7B01B8F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psql -U postgres -d consumer_analysis -f scripts/02_core_tables.sql</w:t>
            </w:r>
          </w:p>
          <w:p w14:paraId="0A37B82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psql -U postgres -d consumer_analysis -f scripts/03_seed_data.sql</w:t>
            </w:r>
          </w:p>
          <w:p w14:paraId="124D5F1F">
            <w:pPr>
              <w:spacing w:before="0" w:after="0" w:line="240" w:lineRule="auto"/>
            </w:pPr>
          </w:p>
          <w:p w14:paraId="0D35E75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4.启动FlaskWeb系统</w:t>
            </w:r>
          </w:p>
          <w:p w14:paraId="237858A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python run_flask.py</w:t>
            </w:r>
          </w:p>
          <w:p w14:paraId="3E1F5E2A">
            <w:pPr>
              <w:spacing w:before="0" w:after="0" w:line="240" w:lineRule="auto"/>
            </w:pPr>
          </w:p>
          <w:p w14:paraId="12FC6AB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5.启动Gradio算法系统</w:t>
            </w:r>
          </w:p>
          <w:p w14:paraId="27EC32F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python gradio_app/main.py</w:t>
            </w:r>
          </w:p>
        </w:tc>
      </w:tr>
    </w:tbl>
    <w:p w14:paraId="37B693EC">
      <w:pPr>
        <w:spacing w:after="40"/>
      </w:pPr>
    </w:p>
    <w:p w14:paraId="41BEF31D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12.2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 xml:space="preserve"> </w:t>
      </w:r>
      <w:r>
        <w:rPr>
          <w:rFonts w:ascii="黑体" w:hAnsi="黑体" w:eastAsia="黑体"/>
          <w:b/>
          <w:color w:val="000000"/>
          <w:sz w:val="28"/>
        </w:rPr>
        <w:t>requirements.txt建议</w:t>
      </w:r>
    </w:p>
    <w:p w14:paraId="09FF4B2F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36B4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14F7791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Flask</w:t>
            </w:r>
          </w:p>
          <w:p w14:paraId="150BC0F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Flask-SQLAlchemy</w:t>
            </w:r>
          </w:p>
          <w:p w14:paraId="5B015E6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Flask-Login</w:t>
            </w:r>
          </w:p>
          <w:p w14:paraId="6E28351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Flask-Migrate</w:t>
            </w:r>
          </w:p>
          <w:p w14:paraId="50CFC75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psycopg[binary]</w:t>
            </w:r>
          </w:p>
          <w:p w14:paraId="6513DF3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python-dotenv</w:t>
            </w:r>
          </w:p>
          <w:p w14:paraId="031897A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pandas</w:t>
            </w:r>
          </w:p>
          <w:p w14:paraId="3616719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numpy</w:t>
            </w:r>
          </w:p>
          <w:p w14:paraId="5FF42DA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scikit-learn</w:t>
            </w:r>
          </w:p>
          <w:p w14:paraId="6AF1B9B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xgboost</w:t>
            </w:r>
          </w:p>
          <w:p w14:paraId="6D63C6F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lightgbm</w:t>
            </w:r>
          </w:p>
          <w:p w14:paraId="3205E2B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plotly</w:t>
            </w:r>
          </w:p>
          <w:p w14:paraId="0DB6C81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gradio</w:t>
            </w:r>
          </w:p>
          <w:p w14:paraId="57A8497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gradio-client</w:t>
            </w:r>
          </w:p>
          <w:p w14:paraId="44CA849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pytest</w:t>
            </w:r>
          </w:p>
          <w:p w14:paraId="569205A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gunicorn</w:t>
            </w:r>
          </w:p>
        </w:tc>
      </w:tr>
    </w:tbl>
    <w:p w14:paraId="69ED6AA4">
      <w:pPr>
        <w:spacing w:after="40"/>
      </w:pPr>
    </w:p>
    <w:p w14:paraId="29B3B54A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12.3.env配置示例</w:t>
      </w:r>
    </w:p>
    <w:p w14:paraId="55F8734C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0AF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6D4BA68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FLASK_ENV=development</w:t>
            </w:r>
          </w:p>
          <w:p w14:paraId="3444F3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SECRET_KEY=change-this-secret-key</w:t>
            </w:r>
          </w:p>
          <w:p w14:paraId="52BCC7C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DATABASE_URL=postgresql+psycopg://postgres:postgres@127.0.0.1:5432/consumer_analysis</w:t>
            </w:r>
          </w:p>
          <w:p w14:paraId="60A95D1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GRADIO_URL=http://127.0.0.1:7860</w:t>
            </w:r>
          </w:p>
          <w:p w14:paraId="112A095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PAGE_SIZE=15</w:t>
            </w:r>
          </w:p>
        </w:tc>
      </w:tr>
    </w:tbl>
    <w:p w14:paraId="5D3DBA1F">
      <w:pPr>
        <w:spacing w:after="40"/>
      </w:pPr>
    </w:p>
    <w:p w14:paraId="56778AE2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12.4集成方式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5AA1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39C8F4B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方式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9B51D3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实现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C94E391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适用阶段</w:t>
            </w:r>
          </w:p>
        </w:tc>
      </w:tr>
      <w:tr w14:paraId="01D9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1B82E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iframe嵌入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4A72B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FlaskWeb算法页面中嵌入http://127.0.0.1:7860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C238A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适合1周课程快速完成</w:t>
            </w:r>
          </w:p>
        </w:tc>
      </w:tr>
      <w:tr w14:paraId="06B0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C83FC1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结果表集成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23FBAD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Gradio运行后写入ml层，FlaskWeb读取ml层展示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F8BBB2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本课程必须完成</w:t>
            </w:r>
          </w:p>
        </w:tc>
      </w:tr>
      <w:tr w14:paraId="39AA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C3D16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API调用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2E051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FlaskWeb使用gradio_client调用Gradio命名端点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4A7E9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优秀小组拓展完成</w:t>
            </w:r>
          </w:p>
        </w:tc>
      </w:tr>
      <w:tr w14:paraId="7F78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5780E9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反向代理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AC7C31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Nginx将/app转发Flask，将/algorithm转发Gradio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774E2D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后续课程或生产化扩展</w:t>
            </w:r>
          </w:p>
        </w:tc>
      </w:tr>
    </w:tbl>
    <w:p w14:paraId="5448BA05">
      <w:pPr>
        <w:spacing w:after="40"/>
      </w:pPr>
    </w:p>
    <w:p w14:paraId="7948EBBE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十三、测试方案、验收标准与评分细则</w:t>
      </w:r>
    </w:p>
    <w:p w14:paraId="127FABF4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13.1测试方案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4728"/>
        <w:gridCol w:w="3081"/>
      </w:tblGrid>
      <w:tr w14:paraId="39209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A5A0D6C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测试类型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36E0355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测试内容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5C39D18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通过标准</w:t>
            </w:r>
          </w:p>
        </w:tc>
      </w:tr>
      <w:tr w14:paraId="786C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DF29C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数据库结构测试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B695D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schema、表、主键、外键、约束、索引、视图、函数、触发器是否存在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B99F0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脚本从空库执行无错误</w:t>
            </w:r>
          </w:p>
        </w:tc>
      </w:tr>
      <w:tr w14:paraId="68B6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1257FC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业务功能测试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65A47E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客户、商品、订单、支付、退款是否可用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AB91D4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页面操作后数据库数据正确变化</w:t>
            </w:r>
          </w:p>
        </w:tc>
      </w:tr>
      <w:tr w14:paraId="35F3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56513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事务测试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1913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库存不足、支付失败、退款异常是否回滚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8FCD9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不会出现负库存、脏订单和金额不一致</w:t>
            </w:r>
          </w:p>
        </w:tc>
      </w:tr>
      <w:tr w14:paraId="111B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8AA1E3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分析SQL测试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335880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Dashboard、RFM、商品排行、复购率SQL是否正确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F8B1D3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结果与手工核算一致</w:t>
            </w:r>
          </w:p>
        </w:tc>
      </w:tr>
      <w:tr w14:paraId="7903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A2320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性能测试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D7ABC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典型查询优化前后对比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2553F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至少3条查询有EXPLAINANALYZE记录</w:t>
            </w:r>
          </w:p>
        </w:tc>
      </w:tr>
      <w:tr w14:paraId="71BB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1CF5E8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算法测试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FC6069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模型是否使用数据库数据、指标是否合理、结果是否入库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D830C5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ml层可查询到任务、指标和预测结果</w:t>
            </w:r>
          </w:p>
        </w:tc>
      </w:tr>
      <w:tr w14:paraId="373C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330D3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界面测试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B2D3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页面是否美观、布局是否统一、错误提示是否清楚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A6CBB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演示分辨率下无错位、无乱码</w:t>
            </w:r>
          </w:p>
        </w:tc>
      </w:tr>
      <w:tr w14:paraId="4F27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9102C4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部署测试</w:t>
            </w:r>
          </w:p>
        </w:tc>
        <w:tc>
          <w:tcPr>
            <w:tcW w:w="47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995169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按照README从零启动系统</w:t>
            </w:r>
          </w:p>
        </w:tc>
        <w:tc>
          <w:tcPr>
            <w:tcW w:w="30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1F30F4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可复现实验环境</w:t>
            </w:r>
          </w:p>
        </w:tc>
      </w:tr>
    </w:tbl>
    <w:p w14:paraId="5E397397">
      <w:pPr>
        <w:spacing w:after="40"/>
      </w:pPr>
    </w:p>
    <w:p w14:paraId="69CCC2CF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13.2验收标准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8143"/>
      </w:tblGrid>
      <w:tr w14:paraId="6C1F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15D67531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等级</w:t>
            </w:r>
          </w:p>
        </w:tc>
        <w:tc>
          <w:tcPr>
            <w:tcW w:w="8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51DEF85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标准</w:t>
            </w:r>
          </w:p>
        </w:tc>
      </w:tr>
      <w:tr w14:paraId="2261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76C20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合格</w:t>
            </w:r>
          </w:p>
        </w:tc>
        <w:tc>
          <w:tcPr>
            <w:tcW w:w="8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BF304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数据库脚本可执行，完成客户、商品、订单、支付、退款基本功能，完成至少1项分析和1项预测，文档基本完整</w:t>
            </w:r>
          </w:p>
        </w:tc>
      </w:tr>
      <w:tr w14:paraId="01BE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A215E8D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良好</w:t>
            </w:r>
          </w:p>
        </w:tc>
        <w:tc>
          <w:tcPr>
            <w:tcW w:w="8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840A42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数据库设计规范，完成索引、视图、函数、触发器和事务，FlaskWeb界面完整，Gradio完成3项算法任务，结果可回写数据库</w:t>
            </w:r>
          </w:p>
        </w:tc>
      </w:tr>
      <w:tr w14:paraId="699D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510C7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优秀</w:t>
            </w:r>
          </w:p>
        </w:tc>
        <w:tc>
          <w:tcPr>
            <w:tcW w:w="81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8DF52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完成分区表、物化视图、查询优化报告、多模型对比、客户360度详情页、部署脚本和完整测试文档，能够清楚解释数据库设计与性能优化</w:t>
            </w:r>
          </w:p>
        </w:tc>
      </w:tr>
    </w:tbl>
    <w:p w14:paraId="773252BF">
      <w:pPr>
        <w:spacing w:after="40"/>
      </w:pPr>
    </w:p>
    <w:p w14:paraId="5B961DAA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13.3评分细则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965"/>
        <w:gridCol w:w="6283"/>
      </w:tblGrid>
      <w:tr w14:paraId="1458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BA23222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考核项</w:t>
            </w:r>
          </w:p>
        </w:tc>
        <w:tc>
          <w:tcPr>
            <w:tcW w:w="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5E5C239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比例</w:t>
            </w:r>
          </w:p>
        </w:tc>
        <w:tc>
          <w:tcPr>
            <w:tcW w:w="62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63646AC5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评分要点</w:t>
            </w:r>
          </w:p>
        </w:tc>
      </w:tr>
      <w:tr w14:paraId="312B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D2192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数据库原始设计</w:t>
            </w:r>
          </w:p>
        </w:tc>
        <w:tc>
          <w:tcPr>
            <w:tcW w:w="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CD692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w="62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BA2D1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需求分析、实体关系、关系模式、数据字典、范式分析、schema分层是否完整</w:t>
            </w:r>
          </w:p>
        </w:tc>
      </w:tr>
      <w:tr w14:paraId="7387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2D98EC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数据库实现</w:t>
            </w:r>
          </w:p>
        </w:tc>
        <w:tc>
          <w:tcPr>
            <w:tcW w:w="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387851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25%</w:t>
            </w:r>
          </w:p>
        </w:tc>
        <w:tc>
          <w:tcPr>
            <w:tcW w:w="62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0FA52B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DDL、约束、索引、视图、物化视图、函数、触发器、分区表、事务是否正确</w:t>
            </w:r>
          </w:p>
        </w:tc>
      </w:tr>
      <w:tr w14:paraId="1829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6D7A7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SQL分析与优化</w:t>
            </w:r>
          </w:p>
        </w:tc>
        <w:tc>
          <w:tcPr>
            <w:tcW w:w="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D4C15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w="62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6BACE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RFM、消费统计、复购率、商品排行、查询计划分析和优化对比是否完整</w:t>
            </w:r>
          </w:p>
        </w:tc>
      </w:tr>
      <w:tr w14:paraId="390F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CFB8D05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FlaskWeb系统</w:t>
            </w:r>
          </w:p>
        </w:tc>
        <w:tc>
          <w:tcPr>
            <w:tcW w:w="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23BD26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w="62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4787160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业务功能完整性、界面美观性、操作流畅性、异常处理和权限控制</w:t>
            </w:r>
          </w:p>
        </w:tc>
      </w:tr>
      <w:tr w14:paraId="4B6F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48AB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Gradio算法模块</w:t>
            </w:r>
          </w:p>
        </w:tc>
        <w:tc>
          <w:tcPr>
            <w:tcW w:w="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178B1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w="62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3F9EA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分析预测任务、特征工程、模型评价、结果回写和业务解释</w:t>
            </w:r>
          </w:p>
        </w:tc>
      </w:tr>
      <w:tr w14:paraId="4C6F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F7C7AD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测试部署与答辩</w:t>
            </w:r>
          </w:p>
        </w:tc>
        <w:tc>
          <w:tcPr>
            <w:tcW w:w="96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0DCFD9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w="628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5C169A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测试记录、运行说明、演示稳定性、答辩表达和材料规范</w:t>
            </w:r>
          </w:p>
        </w:tc>
      </w:tr>
    </w:tbl>
    <w:p w14:paraId="0F7F2EB6">
      <w:pPr>
        <w:spacing w:after="40"/>
      </w:pPr>
    </w:p>
    <w:p w14:paraId="1DE00EFF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十四、提交成果与教师检查清单</w:t>
      </w:r>
    </w:p>
    <w:p w14:paraId="10142138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14.1学生提交目录</w:t>
      </w:r>
    </w:p>
    <w:p w14:paraId="320F67DD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97B6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1B375C9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提交包命名:小组编号_用户消费管理与分析预测系统</w:t>
            </w:r>
          </w:p>
          <w:p w14:paraId="0C768B6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source_code/              # FlaskWeb和Gradio源码</w:t>
            </w:r>
          </w:p>
          <w:p w14:paraId="381F764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database/</w:t>
            </w:r>
          </w:p>
          <w:p w14:paraId="45CFE4D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01_init_database.sql</w:t>
            </w:r>
          </w:p>
          <w:p w14:paraId="7848E1E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02_core_tables.sql</w:t>
            </w:r>
          </w:p>
          <w:p w14:paraId="2345B64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03_indexes_views.sql</w:t>
            </w:r>
          </w:p>
          <w:p w14:paraId="53C28EB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04_functions_triggers.sql</w:t>
            </w:r>
          </w:p>
          <w:p w14:paraId="2DFAA66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05_seed_data.sql</w:t>
            </w:r>
          </w:p>
          <w:p w14:paraId="5793E77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└── 06_analysis_sql.sql</w:t>
            </w:r>
          </w:p>
          <w:p w14:paraId="175B087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data/                     # CSV或Excel样例数据</w:t>
            </w:r>
          </w:p>
          <w:p w14:paraId="4C37301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docs/</w:t>
            </w:r>
          </w:p>
          <w:p w14:paraId="4A79690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需求规格说明书.docx</w:t>
            </w:r>
          </w:p>
          <w:p w14:paraId="6DA5017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数据库设计说明书.docx</w:t>
            </w:r>
          </w:p>
          <w:p w14:paraId="2D38BC6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系统开发过程文档.docx</w:t>
            </w:r>
          </w:p>
          <w:p w14:paraId="2840762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├── 测试报告.docx</w:t>
            </w:r>
          </w:p>
          <w:p w14:paraId="4A9B927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│   └── 部署运行说明.docx</w:t>
            </w:r>
          </w:p>
          <w:p w14:paraId="2FCF968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screenshots/              # 系统截图和关键SQL截图</w:t>
            </w:r>
          </w:p>
          <w:p w14:paraId="475CDDE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├── presentation/             # 答辩PPT</w:t>
            </w:r>
          </w:p>
          <w:p w14:paraId="3F4D8FC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└── README.md</w:t>
            </w:r>
          </w:p>
        </w:tc>
      </w:tr>
    </w:tbl>
    <w:p w14:paraId="53B38BD3">
      <w:pPr>
        <w:spacing w:after="40"/>
      </w:pPr>
    </w:p>
    <w:p w14:paraId="287F28EB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14.2检查清单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8112"/>
      </w:tblGrid>
      <w:tr w14:paraId="5231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C3F07BB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检查对象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7B395A74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检查问题</w:t>
            </w:r>
          </w:p>
        </w:tc>
      </w:tr>
      <w:tr w14:paraId="212A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5584E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0237C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是否存在auth、biz、ods、dwd、ads、ml、audit等schema</w:t>
            </w:r>
          </w:p>
        </w:tc>
      </w:tr>
      <w:tr w14:paraId="7BA6A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153A412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3B59D35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是否所有核心业务表有主键、外键、唯一约束、检查约束和必要注释</w:t>
            </w:r>
          </w:p>
        </w:tc>
      </w:tr>
      <w:tr w14:paraId="1864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206DD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070F31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是否至少完成1个分区表、1个物化视图、3个常用索引、2个触发器和2个函数</w:t>
            </w:r>
          </w:p>
        </w:tc>
      </w:tr>
      <w:tr w14:paraId="35DC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D684290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数据库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E1988F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是否能演示下单扣库存、支付成功、退款回滚或状态更新的事务过程</w:t>
            </w:r>
          </w:p>
        </w:tc>
      </w:tr>
      <w:tr w14:paraId="3A08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5E071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SQL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88107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是否提供至少10条业务分析SQL和3条查询优化对比</w:t>
            </w:r>
          </w:p>
        </w:tc>
      </w:tr>
      <w:tr w14:paraId="7005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B6E70DF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855A2E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是否具备登录、客户、商品、订单、支付、退款、Dashboard和算法结果页面</w:t>
            </w:r>
          </w:p>
        </w:tc>
      </w:tr>
      <w:tr w14:paraId="0BCB9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66081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FlaskWeb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B02C7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是否页面美观统一、表格分页、查询筛选和操作反馈完整</w:t>
            </w:r>
          </w:p>
        </w:tc>
      </w:tr>
      <w:tr w14:paraId="26C45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ED14C28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5D67A5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是否能运行RFM、分群、流失预测、金额预测或推荐分析</w:t>
            </w:r>
          </w:p>
        </w:tc>
      </w:tr>
      <w:tr w14:paraId="641B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0166E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5A02F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是否模型结果写回ml层表，而不是只显示在页面上</w:t>
            </w:r>
          </w:p>
        </w:tc>
      </w:tr>
      <w:tr w14:paraId="592D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7EE9F60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文档</w:t>
            </w:r>
          </w:p>
        </w:tc>
        <w:tc>
          <w:tcPr>
            <w:tcW w:w="81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B7152D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是否提交需求、数据库设计、开发过程、测试报告、运行说明和答辩材料</w:t>
            </w:r>
          </w:p>
        </w:tc>
      </w:tr>
    </w:tbl>
    <w:p w14:paraId="45B3FB6F">
      <w:pPr>
        <w:spacing w:after="40"/>
      </w:pPr>
    </w:p>
    <w:p w14:paraId="6CDF8EE2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十五、附录：核心代码骨架与SQL任务模板</w:t>
      </w:r>
    </w:p>
    <w:p w14:paraId="30220203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15.1Dashboard接口示例</w:t>
      </w:r>
    </w:p>
    <w:p w14:paraId="72448D8B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F394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2CF0763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# app/dashboard/routes.py</w:t>
            </w:r>
          </w:p>
          <w:p w14:paraId="314E984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flask import Blueprint, render_template, jsonify</w:t>
            </w:r>
          </w:p>
          <w:p w14:paraId="3EAF586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from app.extensions import db</w:t>
            </w:r>
          </w:p>
          <w:p w14:paraId="02B1341D">
            <w:pPr>
              <w:spacing w:before="0" w:after="0" w:line="240" w:lineRule="auto"/>
            </w:pPr>
          </w:p>
          <w:p w14:paraId="3E76C8DC">
            <w:pPr>
              <w:spacing w:before="0" w:after="0" w:line="240" w:lineRule="auto"/>
            </w:pPr>
          </w:p>
          <w:p w14:paraId="0DD628C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dashboard_bp = Blueprint('dashboard', __name__)</w:t>
            </w:r>
          </w:p>
          <w:p w14:paraId="3DD0BC15">
            <w:pPr>
              <w:spacing w:before="0" w:after="0" w:line="240" w:lineRule="auto"/>
            </w:pPr>
          </w:p>
          <w:p w14:paraId="59222AC9">
            <w:pPr>
              <w:spacing w:before="0" w:after="0" w:line="240" w:lineRule="auto"/>
            </w:pPr>
          </w:p>
          <w:p w14:paraId="39BF0A0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@dashboard_bp.route('/')</w:t>
            </w:r>
          </w:p>
          <w:p w14:paraId="3AA4C07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def index():</w:t>
            </w:r>
          </w:p>
          <w:p w14:paraId="510BF5D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summary = db.session.execute(db.text('''</w:t>
            </w:r>
          </w:p>
          <w:p w14:paraId="2E88FA4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SELECT</w:t>
            </w:r>
          </w:p>
          <w:p w14:paraId="2F80A57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COUNT(DISTINCT customer_id) AS customer_count,</w:t>
            </w:r>
          </w:p>
          <w:p w14:paraId="0EBF184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COUNT(order_id) AS order_count,</w:t>
            </w:r>
          </w:p>
          <w:p w14:paraId="109C14B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COALESCE(SUM(pay_amount),0) AS total_amount,</w:t>
            </w:r>
          </w:p>
          <w:p w14:paraId="260544C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COALESCE(AVG(pay_amount),0) AS avg_order_amount</w:t>
            </w:r>
          </w:p>
          <w:p w14:paraId="253DCD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FROM biz.order_header</w:t>
            </w:r>
          </w:p>
          <w:p w14:paraId="373391C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WHERE payment_status IN('SUCCESS','PARTIAL_REFUND','FULL_REFUND')</w:t>
            </w:r>
          </w:p>
          <w:p w14:paraId="1B9011D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''')).mappings().first()</w:t>
            </w:r>
          </w:p>
          <w:p w14:paraId="5B8FFAC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render_template('dashboard/index.html', summary=summary)</w:t>
            </w:r>
          </w:p>
          <w:p w14:paraId="329F4930">
            <w:pPr>
              <w:spacing w:before="0" w:after="0" w:line="240" w:lineRule="auto"/>
            </w:pPr>
          </w:p>
          <w:p w14:paraId="611CF679">
            <w:pPr>
              <w:spacing w:before="0" w:after="0" w:line="240" w:lineRule="auto"/>
            </w:pPr>
          </w:p>
          <w:p w14:paraId="599A83A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@dashboard_bp.route('/api/daily-sales')</w:t>
            </w:r>
          </w:p>
          <w:p w14:paraId="45DB736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def daily_sales():</w:t>
            </w:r>
          </w:p>
          <w:p w14:paraId="6AFC83F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rows = db.session.execute(db.text('''</w:t>
            </w:r>
          </w:p>
          <w:p w14:paraId="4974BA5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SELECT stat_date, net_amount, order_count</w:t>
            </w:r>
          </w:p>
          <w:p w14:paraId="14FC198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FROM ads.daily_sales</w:t>
            </w:r>
          </w:p>
          <w:p w14:paraId="520BA17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ORDER BY stat_date DESC</w:t>
            </w:r>
          </w:p>
          <w:p w14:paraId="390D703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LIMIT 30</w:t>
            </w:r>
          </w:p>
          <w:p w14:paraId="6C29E49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''')).mappings().all()</w:t>
            </w:r>
          </w:p>
          <w:p w14:paraId="0DD785B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jsonify([dict(row) for row in rows])</w:t>
            </w:r>
          </w:p>
        </w:tc>
      </w:tr>
    </w:tbl>
    <w:p w14:paraId="4920D6BB">
      <w:pPr>
        <w:spacing w:after="40"/>
      </w:pPr>
    </w:p>
    <w:p w14:paraId="76687772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15.2客户列表模板要求</w:t>
      </w:r>
    </w:p>
    <w:p w14:paraId="60058341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14E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1F9CDD9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{% extends "base.html" %}</w:t>
            </w:r>
          </w:p>
          <w:p w14:paraId="754DDAC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{% block content %}</w:t>
            </w:r>
          </w:p>
          <w:p w14:paraId="52B6477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&lt;div class="page-header"&gt;</w:t>
            </w:r>
          </w:p>
          <w:p w14:paraId="27255CD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&lt;h2&gt;客户管理&lt;/h2&gt;</w:t>
            </w:r>
          </w:p>
          <w:p w14:paraId="4B97067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&lt;a class="btn btn-primary" href="{{ url_for('customer.create') }}"&gt;新增客户&lt;/a&gt;</w:t>
            </w:r>
          </w:p>
          <w:p w14:paraId="2D8FD60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&lt;/div&gt;</w:t>
            </w:r>
          </w:p>
          <w:p w14:paraId="60F0481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&lt;form class="search-card" method="get"&gt;</w:t>
            </w:r>
          </w:p>
          <w:p w14:paraId="0BBF9D5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&lt;input name="keyword" placeholder="姓名或手机号"&gt;</w:t>
            </w:r>
          </w:p>
          <w:p w14:paraId="1E631BE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&lt;select name="member_level"&gt;</w:t>
            </w:r>
          </w:p>
          <w:p w14:paraId="442DDCC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&lt;option value=""&gt;全部会员等级&lt;/option&gt;</w:t>
            </w:r>
          </w:p>
          <w:p w14:paraId="704D31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&lt;option value="普通会员"&gt;普通会员&lt;/option&gt;</w:t>
            </w:r>
          </w:p>
          <w:p w14:paraId="57A564E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&lt;option value="银卡会员"&gt;银卡会员&lt;/option&gt;</w:t>
            </w:r>
          </w:p>
          <w:p w14:paraId="3C6BC70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&lt;option value="金卡会员"&gt;金卡会员&lt;/option&gt;</w:t>
            </w:r>
          </w:p>
          <w:p w14:paraId="0DE1FA4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&lt;option value="钻石会员"&gt;钻石会员&lt;/option&gt;</w:t>
            </w:r>
          </w:p>
          <w:p w14:paraId="1BD6D4A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&lt;/select&gt;</w:t>
            </w:r>
          </w:p>
          <w:p w14:paraId="4F514AF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&lt;button class="btn btn-secondary" type="submit"&gt;查询&lt;/button&gt;</w:t>
            </w:r>
          </w:p>
          <w:p w14:paraId="0897D44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&lt;/form&gt;</w:t>
            </w:r>
          </w:p>
          <w:p w14:paraId="2ED0919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&lt;table class="data-table"&gt;</w:t>
            </w:r>
          </w:p>
          <w:p w14:paraId="5051773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&lt;thead&gt;</w:t>
            </w:r>
          </w:p>
          <w:p w14:paraId="6C40D86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&lt;tr&gt;&lt;th&gt;姓名&lt;/th&gt;&lt;th&gt;城市&lt;/th&gt;&lt;th&gt;会员等级&lt;/th&gt;&lt;th&gt;状态&lt;/th&gt;&lt;th&gt;操作&lt;/th&gt;&lt;/tr&gt;</w:t>
            </w:r>
          </w:p>
          <w:p w14:paraId="34AA93E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&lt;/thead&gt;</w:t>
            </w:r>
          </w:p>
          <w:p w14:paraId="0D57FB9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&lt;tbody&gt;</w:t>
            </w:r>
          </w:p>
          <w:p w14:paraId="3D32C10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{% for customer in customers.items %}</w:t>
            </w:r>
          </w:p>
          <w:p w14:paraId="40EA161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&lt;tr&gt;</w:t>
            </w:r>
          </w:p>
          <w:p w14:paraId="11080F6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&lt;td&gt;{{ customer.name }}&lt;/td&gt;</w:t>
            </w:r>
          </w:p>
          <w:p w14:paraId="21D5AED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&lt;td&gt;{{ customer.city }}&lt;/td&gt;</w:t>
            </w:r>
          </w:p>
          <w:p w14:paraId="57FB8A9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&lt;td&gt;&lt;span class="badge badge-blue"&gt;{{ customer.member_level }}&lt;/span&gt;&lt;/td&gt;</w:t>
            </w:r>
          </w:p>
          <w:p w14:paraId="11A4049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&lt;td&gt;{{ customer.status }}&lt;/td&gt;</w:t>
            </w:r>
          </w:p>
          <w:p w14:paraId="529D321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&lt;td&gt;&lt;a href="{{ url_for('customer.detail', customer_id=customer.customer_id) }}"&gt;详情&lt;/a&gt;&lt;/td&gt;</w:t>
            </w:r>
          </w:p>
          <w:p w14:paraId="726BDF4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&lt;/tr&gt;</w:t>
            </w:r>
          </w:p>
          <w:p w14:paraId="2397111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{% endfor %}</w:t>
            </w:r>
          </w:p>
          <w:p w14:paraId="38E2603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&lt;/tbody&gt;</w:t>
            </w:r>
          </w:p>
          <w:p w14:paraId="2D45D06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&lt;/table&gt;</w:t>
            </w:r>
          </w:p>
          <w:p w14:paraId="1220FCB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{% endblock %}</w:t>
            </w:r>
          </w:p>
        </w:tc>
      </w:tr>
    </w:tbl>
    <w:p w14:paraId="624C096F">
      <w:pPr>
        <w:spacing w:after="40"/>
      </w:pPr>
    </w:p>
    <w:p w14:paraId="08A2FCE2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15.3CSS风格骨架</w:t>
      </w:r>
    </w:p>
    <w:p w14:paraId="5876E602">
      <w:pPr>
        <w:spacing w:before="60" w:after="6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5ED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  <w:shd w:val="clear" w:color="auto" w:fill="F6F8FA"/>
          </w:tcPr>
          <w:p w14:paraId="58A6D5F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body{</w:t>
            </w:r>
          </w:p>
          <w:p w14:paraId="4F479B2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margin:0;</w:t>
            </w:r>
          </w:p>
          <w:p w14:paraId="58D61CC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font-family:"Microsoft YaHei","PingFang SC",Arial,sans-serif;</w:t>
            </w:r>
          </w:p>
          <w:p w14:paraId="722B0D5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background:#f4f7fb;</w:t>
            </w:r>
          </w:p>
          <w:p w14:paraId="0B7D084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color:#1f2937;</w:t>
            </w:r>
          </w:p>
          <w:p w14:paraId="67FDC33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4DE2481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.sidebar{</w:t>
            </w:r>
          </w:p>
          <w:p w14:paraId="2AAFAFD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width:240px;</w:t>
            </w:r>
          </w:p>
          <w:p w14:paraId="61CDA46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min-height:100vh;</w:t>
            </w:r>
          </w:p>
          <w:p w14:paraId="0D61076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background:#1f4e79;</w:t>
            </w:r>
          </w:p>
          <w:p w14:paraId="2E780CE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color:#ffffff;</w:t>
            </w:r>
          </w:p>
          <w:p w14:paraId="0AE8BC4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position:fixed;</w:t>
            </w:r>
          </w:p>
          <w:p w14:paraId="07DEEDB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71B904B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.main-content{</w:t>
            </w:r>
          </w:p>
          <w:p w14:paraId="53D6CCF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margin-left:240px;</w:t>
            </w:r>
          </w:p>
          <w:p w14:paraId="0E93BF9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padding:24px;</w:t>
            </w:r>
          </w:p>
          <w:p w14:paraId="4159A8A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3ACE760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.card{</w:t>
            </w:r>
          </w:p>
          <w:p w14:paraId="77EE22E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background:#ffffff;</w:t>
            </w:r>
          </w:p>
          <w:p w14:paraId="0C359791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border-radius:12px;</w:t>
            </w:r>
          </w:p>
          <w:p w14:paraId="39751B9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box-shadow:0 6px 18px rgba(31,78,121,0.08);</w:t>
            </w:r>
          </w:p>
          <w:p w14:paraId="3648B3A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padding:20px;</w:t>
            </w:r>
          </w:p>
          <w:p w14:paraId="1BF160C6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margin-bottom:18px;</w:t>
            </w:r>
          </w:p>
          <w:p w14:paraId="0CC5B4C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5FC8211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.btn-primary{</w:t>
            </w:r>
          </w:p>
          <w:p w14:paraId="65223B1F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background:#1f4e79;</w:t>
            </w:r>
          </w:p>
          <w:p w14:paraId="5DA8F9D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color:#ffffff;</w:t>
            </w:r>
          </w:p>
          <w:p w14:paraId="433A0B3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border-radius:8px;</w:t>
            </w:r>
          </w:p>
          <w:p w14:paraId="07862277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padding:8px 14px;</w:t>
            </w:r>
          </w:p>
          <w:p w14:paraId="0201807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text-decoration:none;</w:t>
            </w:r>
          </w:p>
          <w:p w14:paraId="5C2D0E5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34EC0CD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.data-table{</w:t>
            </w:r>
          </w:p>
          <w:p w14:paraId="2A83584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width:100%;</w:t>
            </w:r>
          </w:p>
          <w:p w14:paraId="587E636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border-collapse:collapse;</w:t>
            </w:r>
          </w:p>
          <w:p w14:paraId="122B11FD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background:#ffffff;</w:t>
            </w:r>
          </w:p>
          <w:p w14:paraId="7ED9593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01A04E2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.data-table th{</w:t>
            </w:r>
          </w:p>
          <w:p w14:paraId="121E0A05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background:#eaf2f8;</w:t>
            </w:r>
          </w:p>
          <w:p w14:paraId="24F6D1D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color:#1f4e79;</w:t>
            </w:r>
          </w:p>
          <w:p w14:paraId="6480F04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text-align:left;</w:t>
            </w:r>
          </w:p>
          <w:p w14:paraId="315AA182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padding:10px;</w:t>
            </w:r>
          </w:p>
          <w:p w14:paraId="052BB29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647D2A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.data-table td{</w:t>
            </w:r>
          </w:p>
          <w:p w14:paraId="317635E4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border-bottom:1px solid #e5e7eb;</w:t>
            </w:r>
          </w:p>
          <w:p w14:paraId="71139ACC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padding:10px;</w:t>
            </w:r>
          </w:p>
          <w:p w14:paraId="2D2361AB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 w14:paraId="1241714A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.badge-blue{</w:t>
            </w:r>
          </w:p>
          <w:p w14:paraId="58900539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background:#dbeafe;</w:t>
            </w:r>
          </w:p>
          <w:p w14:paraId="46C6D0D0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color:#1e40af;</w:t>
            </w:r>
          </w:p>
          <w:p w14:paraId="3FDF5AF3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border-radius:999px;</w:t>
            </w:r>
          </w:p>
          <w:p w14:paraId="7032BFAE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padding:4px 10px;</w:t>
            </w:r>
          </w:p>
          <w:p w14:paraId="4A8AC268"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 w14:paraId="1DF22D43">
      <w:pPr>
        <w:spacing w:after="40"/>
      </w:pPr>
    </w:p>
    <w:p w14:paraId="6AE823CE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15.4最终验收演示流程</w:t>
      </w:r>
    </w:p>
    <w:p w14:paraId="7B033632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打开系统首页，检查Dashboard是否展示真实数据库统计结果。</w:t>
      </w:r>
    </w:p>
    <w:p w14:paraId="00F8D941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学生创建一个新客户，并说明该操作写入biz.customer表。</w:t>
      </w:r>
    </w:p>
    <w:p w14:paraId="54C96114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学生创建一个订单，选择商品和数量，演示库存扣减和订单明细生成。</w:t>
      </w:r>
    </w:p>
    <w:p w14:paraId="437974DA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学生完成支付，说明支付成功后订单进入有效消费统计。</w:t>
      </w:r>
    </w:p>
    <w:p w14:paraId="125E96CB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学生发起退款，说明退款记录、订单状态和消费流水如何变化。</w:t>
      </w:r>
    </w:p>
    <w:p w14:paraId="4FEFCD62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学生打开客户详情页，展示客户消费记录、RFM分层、流失风险和推荐商品。</w:t>
      </w:r>
    </w:p>
    <w:p w14:paraId="6F0D429E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学生打开Gradio算法工作台，运行至少一个模型并展示模型指标。</w:t>
      </w:r>
    </w:p>
    <w:p w14:paraId="19E7D685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学生在数据库中查询ml层结果表，证明模型结果已经写回数据库。</w:t>
      </w:r>
    </w:p>
    <w:p w14:paraId="38ACFEAF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学生展示EXPLAINANALYZE优化前后对比，说明索引或物化视图的作用。</w:t>
      </w:r>
    </w:p>
    <w:p w14:paraId="5D00D123">
      <w:pPr>
        <w:pStyle w:val="14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学生回答数据库设计问题，包括主外键设计、范式分析、事务控制和分区表设计。</w:t>
      </w:r>
    </w:p>
    <w:p w14:paraId="0D1D1645">
      <w:pPr>
        <w:pStyle w:val="4"/>
        <w:spacing w:before="80" w:after="80"/>
      </w:pPr>
      <w:r>
        <w:rPr>
          <w:rFonts w:ascii="黑体" w:hAnsi="黑体" w:eastAsia="黑体"/>
          <w:b/>
          <w:color w:val="000000"/>
          <w:sz w:val="28"/>
        </w:rPr>
        <w:t>15.5文档格式要求</w:t>
      </w:r>
    </w:p>
    <w:p w14:paraId="4AC09E45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正文统一使用宋体小四，一级标题使用黑体三号，二级标题使用黑体四号，表格文字使用宋体五号或小五。</w:t>
      </w:r>
    </w:p>
    <w:p w14:paraId="348DB1C0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表格应有表头、边框和统一字体，代码块应使用等宽字体。</w:t>
      </w:r>
    </w:p>
    <w:p w14:paraId="6F6DDE92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不得出现“待补充”“略”“随便写”等不符合课程材料要求的文字。</w:t>
      </w:r>
    </w:p>
    <w:p w14:paraId="2EC5245B">
      <w:pPr>
        <w:pStyle w:val="16"/>
        <w:spacing w:after="40" w:line="276" w:lineRule="auto"/>
      </w:pPr>
      <w:r>
        <w:rPr>
          <w:rFonts w:ascii="Times New Roman" w:hAnsi="Times New Roman" w:eastAsia="宋体"/>
          <w:b w:val="0"/>
          <w:sz w:val="21"/>
        </w:rPr>
        <w:t>所有截图应清晰，不得拉伸变形；本技术方案以可编辑文本和表格为主，便于教师二次修改。</w:t>
      </w:r>
    </w:p>
    <w:p w14:paraId="564074DC">
      <w:pPr>
        <w:pStyle w:val="3"/>
        <w:spacing w:before="160" w:after="80"/>
      </w:pPr>
      <w:r>
        <w:rPr>
          <w:rFonts w:ascii="黑体" w:hAnsi="黑体" w:eastAsia="黑体"/>
          <w:b/>
          <w:color w:val="1F4E79"/>
          <w:sz w:val="32"/>
        </w:rPr>
        <w:t>参考资料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3334"/>
        <w:gridCol w:w="5072"/>
      </w:tblGrid>
      <w:tr w14:paraId="347C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092BDDB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序号</w:t>
            </w:r>
          </w:p>
        </w:tc>
        <w:tc>
          <w:tcPr>
            <w:tcW w:w="3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4E823C0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资料</w:t>
            </w:r>
          </w:p>
        </w:tc>
        <w:tc>
          <w:tcPr>
            <w:tcW w:w="5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vAlign w:val="center"/>
          </w:tcPr>
          <w:p w14:paraId="2B195448">
            <w:pPr>
              <w:spacing w:before="0" w:after="0" w:line="252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说明</w:t>
            </w:r>
          </w:p>
        </w:tc>
      </w:tr>
      <w:tr w14:paraId="63CD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1A9A3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w="3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57D24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PostgreSQL18官方发布说明与ReleaseNotes</w:t>
            </w:r>
          </w:p>
        </w:tc>
        <w:tc>
          <w:tcPr>
            <w:tcW w:w="5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1E439E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用于确认PostgreSQL18新特性、18.4小版本和实训技术点</w:t>
            </w:r>
          </w:p>
        </w:tc>
      </w:tr>
      <w:tr w14:paraId="7018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6E9C27E3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w="3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295931C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Flask官方文档</w:t>
            </w:r>
          </w:p>
        </w:tc>
        <w:tc>
          <w:tcPr>
            <w:tcW w:w="5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4DA2696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用于确认应用工厂、Blueprint和大型应用组织方式</w:t>
            </w:r>
          </w:p>
        </w:tc>
      </w:tr>
      <w:tr w14:paraId="0651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2AC47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w="3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204B1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Gradio官方文档</w:t>
            </w:r>
          </w:p>
        </w:tc>
        <w:tc>
          <w:tcPr>
            <w:tcW w:w="5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C10F4A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用于确认Blocks、Interface和PythonClient等算法界面与API能力</w:t>
            </w:r>
          </w:p>
        </w:tc>
      </w:tr>
      <w:tr w14:paraId="0C6A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28748592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w="333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59FC9694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PostgreSQL官方SQL与性能分析文档</w:t>
            </w:r>
          </w:p>
        </w:tc>
        <w:tc>
          <w:tcPr>
            <w:tcW w:w="507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  <w:vAlign w:val="center"/>
          </w:tcPr>
          <w:p w14:paraId="0A175559">
            <w:pPr>
              <w:spacing w:before="0" w:after="0" w:line="252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用于设计EXPLAIN、索引、分区表、物化视图和函数触发器实训任务</w:t>
            </w:r>
          </w:p>
        </w:tc>
      </w:tr>
    </w:tbl>
    <w:p w14:paraId="51C910DD">
      <w:pPr>
        <w:spacing w:before="0" w:after="80" w:line="300" w:lineRule="auto"/>
      </w:pPr>
    </w:p>
    <w:sectPr>
      <w:headerReference r:id="rId5" w:type="default"/>
      <w:footerReference r:id="rId6" w:type="default"/>
      <w:pgSz w:w="11906" w:h="16838"/>
      <w:pgMar w:top="1361" w:right="124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 UI"/>
    <w:panose1 w:val="02020609040205080304"/>
    <w:charset w:val="80"/>
    <w:family w:val="roman"/>
    <w:pitch w:val="default"/>
    <w:sig w:usb0="00000000" w:usb1="00000000" w:usb2="00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4B74A">
    <w:pPr>
      <w:pStyle w:val="24"/>
      <w:jc w:val="center"/>
    </w:pPr>
    <w:r>
      <w:rPr>
        <w:rFonts w:ascii="Times New Roman" w:hAnsi="Times New Roman" w:eastAsia="宋体"/>
        <w:b w:val="0"/>
        <w:sz w:val="18"/>
      </w:rPr>
      <w:t>第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b w:val="0"/>
        <w:sz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AF24F">
    <w:pPr>
      <w:pStyle w:val="25"/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实训报告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C204A3"/>
    <w:rsid w:val="63BC33C5"/>
    <w:rsid w:val="8F7A6D6B"/>
    <w:rsid w:val="E77678EF"/>
    <w:rsid w:val="FCDEC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课程提示"/>
    <w:qFormat/>
    <w:uiPriority w:val="0"/>
    <w:pPr>
      <w:spacing w:after="80" w:line="276" w:lineRule="auto"/>
      <w:ind w:left="283" w:right="283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2408</Words>
  <Characters>2920</Characters>
  <Lines>0</Lines>
  <Paragraphs>0</Paragraphs>
  <TotalTime>18</TotalTime>
  <ScaleCrop>false</ScaleCrop>
  <LinksUpToDate>false</LinksUpToDate>
  <CharactersWithSpaces>2921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Sunny</cp:lastModifiedBy>
  <dcterms:modified xsi:type="dcterms:W3CDTF">2026-07-08T07:24:27Z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E139A5DE6D6E8FD158F94D6ABECA1FD4_42</vt:lpwstr>
  </property>
  <property fmtid="{D5CDD505-2E9C-101B-9397-08002B2CF9AE}" pid="4" name="KSOTemplateDocerSaveRecord">
    <vt:lpwstr>eyJoZGlkIjoiYmUyNzYxMGMyOTk2NmU5Y2NmMjBjOTQ2MzcyMDdmMTMiLCJ1c2VySWQiOiIxMTU4OTAxMDI1In0=</vt:lpwstr>
  </property>
</Properties>
</file>